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tbl>
      <w:tblPr>
        <w:tblStyle w:val="TableNormal"/>
        <w:tblW w:w="9613" w:type="dxa"/>
        <w:jc w:val="center"/>
        <w:tblCellMar>
          <w:top w:w="0" w:type="dxa"/>
          <w:left w:w="0" w:type="dxa"/>
          <w:bottom w:w="0" w:type="dxa"/>
          <w:right w:w="0" w:type="dxa"/>
        </w:tblCellMar>
      </w:tblPr>
      <w:tblGrid>
        <w:gridCol w:w="1943"/>
        <w:gridCol w:w="3401"/>
        <w:gridCol w:w="275"/>
        <w:gridCol w:w="1379"/>
        <w:gridCol w:w="2616"/>
      </w:tblGrid>
      <w:tr>
        <w:tblPrEx>
          <w:tblW w:w="9613" w:type="dxa"/>
          <w:jc w:val="cente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/>
          <w:jc w:val="center"/>
        </w:trPr>
        <w:tc>
          <w:tcPr>
            <w:tcW w:w="9613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Title"/>
              <w:rPr>
                <w:rFonts w:asciiTheme="minorEastAsia" w:eastAsiaTheme="minorEastAsia" w:hAnsiTheme="minorEastAsia"/>
                <w:sz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</w:rPr>
              <w:t>变更报告</w:t>
            </w:r>
          </w:p>
        </w:tc>
      </w:tr>
      <w:tr>
        <w:tblPrEx>
          <w:tblW w:w="9613" w:type="dxa"/>
          <w:jc w:val="cente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/>
          <w:jc w:val="center"/>
        </w:trPr>
        <w:tc>
          <w:tcPr>
            <w:tcW w:w="194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ind w:firstLine="0"/>
              <w:jc w:val="left"/>
              <w:rPr>
                <w:rFonts w:asciiTheme="minorEastAsia" w:eastAsiaTheme="minorEastAsia" w:hAnsiTheme="minorEastAsia"/>
                <w:b/>
                <w:color w:val="00000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color w:val="000000"/>
                <w:sz w:val="24"/>
              </w:rPr>
              <w:t>变更申请人</w:t>
            </w:r>
          </w:p>
        </w:tc>
        <w:tc>
          <w:tcPr>
            <w:tcW w:w="340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ind w:firstLine="0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梁康</w:t>
            </w:r>
          </w:p>
        </w:tc>
        <w:tc>
          <w:tcPr>
            <w:tcW w:w="16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ind w:firstLine="0"/>
              <w:jc w:val="left"/>
              <w:rPr>
                <w:rFonts w:asciiTheme="minorEastAsia" w:eastAsiaTheme="minorEastAsia" w:hAnsiTheme="minorEastAsia"/>
                <w:b/>
                <w:color w:val="00000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color w:val="000000"/>
                <w:sz w:val="24"/>
              </w:rPr>
              <w:t>申请日期</w:t>
            </w:r>
          </w:p>
        </w:tc>
        <w:tc>
          <w:tcPr>
            <w:tcW w:w="261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ind w:right="630" w:firstLine="0"/>
              <w:jc w:val="right"/>
              <w:rPr>
                <w:rFonts w:asciiTheme="minorEastAsia" w:eastAsiaTheme="minorEastAsia" w:hAnsiTheme="minorEastAsia"/>
                <w:color w:val="00000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</w:rPr>
              <w:t>20</w:t>
            </w:r>
            <w:r>
              <w:rPr>
                <w:rFonts w:asciiTheme="minorEastAsia" w:eastAsiaTheme="minorEastAsia" w:hAnsiTheme="minorEastAsia"/>
                <w:color w:val="000000"/>
                <w:sz w:val="21"/>
                <w:szCs w:val="21"/>
              </w:rPr>
              <w:t>23</w:t>
            </w: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</w:rPr>
              <w:t>年</w:t>
            </w: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lang w:val="en-US" w:eastAsia="zh-CN"/>
              </w:rPr>
              <w:t>12</w:t>
            </w: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</w:rPr>
              <w:t>月</w:t>
            </w: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lang w:val="en-US" w:eastAsia="zh-CN"/>
              </w:rPr>
              <w:t>27</w:t>
            </w: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</w:rPr>
              <w:t>日</w:t>
            </w:r>
          </w:p>
        </w:tc>
      </w:tr>
      <w:tr>
        <w:tblPrEx>
          <w:tblW w:w="9613" w:type="dxa"/>
          <w:jc w:val="cente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9"/>
          <w:jc w:val="center"/>
        </w:trPr>
        <w:tc>
          <w:tcPr>
            <w:tcW w:w="19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ind w:firstLine="0"/>
              <w:jc w:val="left"/>
              <w:rPr>
                <w:rFonts w:asciiTheme="minorEastAsia" w:eastAsiaTheme="minorEastAsia" w:hAnsiTheme="minorEastAsia"/>
                <w:b/>
                <w:color w:val="00000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color w:val="000000"/>
                <w:sz w:val="24"/>
              </w:rPr>
              <w:t>变更内容</w:t>
            </w:r>
          </w:p>
        </w:tc>
        <w:tc>
          <w:tcPr>
            <w:tcW w:w="7670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ind w:firstLine="0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5073B"/>
                <w:sz w:val="23"/>
                <w:szCs w:val="23"/>
                <w:shd w:val="clear" w:color="auto" w:fill="FDFDFE"/>
              </w:rPr>
              <w:t>防火墙与DC2 130互联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，</w:t>
            </w:r>
            <w:r>
              <w:rPr>
                <w:rFonts w:ascii="Segoe UI" w:hAnsi="Segoe UI" w:cs="Segoe UI"/>
                <w:b/>
                <w:bCs/>
                <w:color w:val="05073B"/>
                <w:sz w:val="23"/>
                <w:szCs w:val="23"/>
                <w:shd w:val="clear" w:color="auto" w:fill="FDFDFE"/>
              </w:rPr>
              <w:t>DC1 110与DC1 125互联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，</w:t>
            </w:r>
            <w:r>
              <w:rPr>
                <w:rFonts w:ascii="Segoe UI" w:hAnsi="Segoe UI" w:cs="Segoe UI"/>
                <w:b/>
                <w:bCs/>
                <w:color w:val="05073B"/>
                <w:sz w:val="23"/>
                <w:szCs w:val="23"/>
                <w:shd w:val="clear" w:color="auto" w:fill="FDFDFE"/>
              </w:rPr>
              <w:t>DC1 125与DC3 125互联</w:t>
            </w:r>
            <w:bookmarkStart w:id="0" w:name="_GoBack"/>
            <w:bookmarkEnd w:id="0"/>
          </w:p>
        </w:tc>
      </w:tr>
      <w:tr>
        <w:tblPrEx>
          <w:tblW w:w="9613" w:type="dxa"/>
          <w:jc w:val="cente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5"/>
          <w:jc w:val="center"/>
        </w:trPr>
        <w:tc>
          <w:tcPr>
            <w:tcW w:w="19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ind w:firstLine="0"/>
              <w:jc w:val="left"/>
              <w:rPr>
                <w:rFonts w:asciiTheme="minorEastAsia" w:eastAsiaTheme="minorEastAsia" w:hAnsiTheme="minorEastAsia"/>
                <w:b/>
                <w:color w:val="00000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color w:val="000000"/>
                <w:sz w:val="24"/>
              </w:rPr>
              <w:t>更新方案</w:t>
            </w:r>
          </w:p>
        </w:tc>
        <w:tc>
          <w:tcPr>
            <w:tcW w:w="7670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ind w:firstLine="0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详见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《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信息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中心核心网络架构更新方案》</w:t>
            </w:r>
          </w:p>
        </w:tc>
      </w:tr>
      <w:tr>
        <w:tblPrEx>
          <w:tblW w:w="9613" w:type="dxa"/>
          <w:jc w:val="cente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/>
          <w:jc w:val="center"/>
        </w:trPr>
        <w:tc>
          <w:tcPr>
            <w:tcW w:w="9613" w:type="dxa"/>
            <w:gridSpan w:val="5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 w:themeFill="background1" w:themeFillShade="D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ind w:firstLine="0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>方案执行及结果审批</w:t>
            </w:r>
          </w:p>
        </w:tc>
      </w:tr>
      <w:tr>
        <w:tblPrEx>
          <w:tblW w:w="9613" w:type="dxa"/>
          <w:jc w:val="cente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8"/>
          <w:jc w:val="center"/>
        </w:trPr>
        <w:tc>
          <w:tcPr>
            <w:tcW w:w="1943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ind w:firstLine="0"/>
              <w:rPr>
                <w:rFonts w:asciiTheme="minorEastAsia" w:eastAsiaTheme="minorEastAsia" w:hAnsiTheme="minorEastAsia"/>
                <w:b/>
                <w:color w:val="00000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color w:val="000000"/>
                <w:sz w:val="24"/>
              </w:rPr>
              <w:t>方案执行</w:t>
            </w:r>
          </w:p>
        </w:tc>
        <w:tc>
          <w:tcPr>
            <w:tcW w:w="7670" w:type="dxa"/>
            <w:gridSpan w:val="4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Web"/>
              <w:shd w:val="clear" w:color="auto" w:fill="FDFDFE"/>
              <w:spacing w:before="0" w:beforeAutospacing="0" w:after="190" w:afterAutospacing="0"/>
              <w:ind w:firstLine="460"/>
              <w:rPr>
                <w:rFonts w:ascii="Segoe UI" w:eastAsia="宋体" w:hAnsi="Segoe UI" w:cs="Segoe UI"/>
                <w:color w:val="05073B"/>
                <w:sz w:val="23"/>
                <w:szCs w:val="23"/>
              </w:rPr>
            </w:pPr>
            <w:r>
              <w:rPr>
                <w:rFonts w:ascii="Segoe UI" w:hAnsi="Segoe UI" w:cs="Segoe UI"/>
                <w:color w:val="05073B"/>
                <w:sz w:val="23"/>
                <w:szCs w:val="23"/>
              </w:rPr>
              <w:t>变更报告内容：</w:t>
            </w:r>
          </w:p>
          <w:p>
            <w:pPr>
              <w:widowControl/>
              <w:numPr>
                <w:ilvl w:val="0"/>
                <w:numId w:val="21"/>
              </w:numPr>
              <w:shd w:val="clear" w:color="auto" w:fill="FDFDFE"/>
              <w:ind w:left="0"/>
              <w:jc w:val="left"/>
              <w:rPr>
                <w:rFonts w:ascii="PingFang-SC-Regular" w:hAnsi="PingFang-SC-Regular" w:cs="Segoe UI"/>
                <w:color w:val="05073B"/>
                <w:sz w:val="23"/>
                <w:szCs w:val="23"/>
              </w:rPr>
            </w:pPr>
            <w:r>
              <w:rPr>
                <w:rStyle w:val="Strong"/>
                <w:rFonts w:ascii="PingFang-SC-Regular" w:hAnsi="PingFang-SC-Regular" w:cs="Segoe UI" w:hint="default"/>
                <w:color w:val="05073B"/>
                <w:sz w:val="23"/>
                <w:szCs w:val="23"/>
              </w:rPr>
              <w:t>1.防火墙与DC2 130互联</w:t>
            </w:r>
            <w:r>
              <w:rPr>
                <w:rFonts w:ascii="PingFang-SC-Regular" w:hAnsi="PingFang-SC-Regular" w:cs="Segoe UI"/>
                <w:color w:val="05073B"/>
                <w:sz w:val="23"/>
                <w:szCs w:val="23"/>
              </w:rPr>
              <w:t>：</w:t>
            </w:r>
          </w:p>
          <w:p>
            <w:pPr>
              <w:widowControl/>
              <w:numPr>
                <w:ilvl w:val="1"/>
                <w:numId w:val="21"/>
              </w:numPr>
              <w:shd w:val="clear" w:color="auto" w:fill="FDFDFE"/>
              <w:ind w:left="-150"/>
              <w:jc w:val="left"/>
              <w:rPr>
                <w:rFonts w:ascii="PingFang-SC-Regular" w:hAnsi="PingFang-SC-Regular" w:cs="Segoe UI"/>
                <w:color w:val="05073B"/>
                <w:sz w:val="23"/>
                <w:szCs w:val="23"/>
              </w:rPr>
            </w:pPr>
            <w:r>
              <w:rPr>
                <w:rFonts w:ascii="PingFang-SC-Regular" w:hAnsi="PingFang-SC-Regular" w:cs="Segoe UI" w:hint="eastAsia"/>
                <w:color w:val="05073B"/>
                <w:sz w:val="23"/>
                <w:szCs w:val="23"/>
              </w:rPr>
              <w:t xml:space="preserve"> </w:t>
            </w:r>
            <w:r>
              <w:rPr>
                <w:rFonts w:ascii="PingFang-SC-Regular" w:hAnsi="PingFang-SC-Regular" w:cs="Segoe UI"/>
                <w:color w:val="05073B"/>
                <w:sz w:val="23"/>
                <w:szCs w:val="23"/>
              </w:rPr>
              <w:t xml:space="preserve">  防火墙设备已成功配置，现与数据中心DC2的130号交换机/路由器建立安全互联。</w:t>
            </w:r>
          </w:p>
          <w:p>
            <w:pPr>
              <w:widowControl/>
              <w:numPr>
                <w:ilvl w:val="1"/>
                <w:numId w:val="21"/>
              </w:numPr>
              <w:shd w:val="clear" w:color="auto" w:fill="FDFDFE"/>
              <w:spacing w:before="90"/>
              <w:ind w:left="-150"/>
              <w:jc w:val="left"/>
              <w:rPr>
                <w:rFonts w:ascii="PingFang-SC-Regular" w:hAnsi="PingFang-SC-Regular" w:cs="Segoe UI"/>
                <w:color w:val="05073B"/>
                <w:sz w:val="23"/>
                <w:szCs w:val="23"/>
              </w:rPr>
            </w:pPr>
            <w:r>
              <w:rPr>
                <w:rFonts w:ascii="PingFang-SC-Regular" w:hAnsi="PingFang-SC-Regular" w:cs="Segoe UI"/>
                <w:color w:val="05073B"/>
                <w:sz w:val="23"/>
                <w:szCs w:val="23"/>
              </w:rPr>
              <w:t>所有必要的防火墙规则和访问控制列表（ACLs）已更新，以确保合规性和安全性。</w:t>
            </w:r>
          </w:p>
          <w:p>
            <w:pPr>
              <w:widowControl/>
              <w:numPr>
                <w:ilvl w:val="0"/>
                <w:numId w:val="21"/>
              </w:numPr>
              <w:shd w:val="clear" w:color="auto" w:fill="FDFDFE"/>
              <w:ind w:left="0"/>
              <w:jc w:val="left"/>
              <w:rPr>
                <w:rFonts w:ascii="PingFang-SC-Regular" w:hAnsi="PingFang-SC-Regular" w:cs="Segoe UI"/>
                <w:color w:val="05073B"/>
                <w:sz w:val="23"/>
                <w:szCs w:val="23"/>
              </w:rPr>
            </w:pPr>
            <w:r>
              <w:rPr>
                <w:rStyle w:val="Strong"/>
                <w:rFonts w:ascii="PingFang-SC-Regular" w:hAnsi="PingFang-SC-Regular" w:cs="Segoe UI" w:hint="default"/>
                <w:color w:val="05073B"/>
                <w:sz w:val="23"/>
                <w:szCs w:val="23"/>
              </w:rPr>
              <w:t>2.DC1 110与DC1 125互联</w:t>
            </w:r>
            <w:r>
              <w:rPr>
                <w:rFonts w:ascii="PingFang-SC-Regular" w:hAnsi="PingFang-SC-Regular" w:cs="Segoe UI"/>
                <w:color w:val="05073B"/>
                <w:sz w:val="23"/>
                <w:szCs w:val="23"/>
              </w:rPr>
              <w:t>：</w:t>
            </w:r>
          </w:p>
          <w:p>
            <w:pPr>
              <w:widowControl/>
              <w:numPr>
                <w:ilvl w:val="1"/>
                <w:numId w:val="21"/>
              </w:numPr>
              <w:shd w:val="clear" w:color="auto" w:fill="FDFDFE"/>
              <w:ind w:left="-150"/>
              <w:jc w:val="left"/>
              <w:rPr>
                <w:rFonts w:ascii="PingFang-SC-Regular" w:hAnsi="PingFang-SC-Regular" w:cs="Segoe UI"/>
                <w:color w:val="05073B"/>
                <w:sz w:val="23"/>
                <w:szCs w:val="23"/>
              </w:rPr>
            </w:pPr>
            <w:r>
              <w:rPr>
                <w:rFonts w:ascii="PingFang-SC-Regular" w:hAnsi="PingFang-SC-Regular" w:cs="Segoe UI" w:hint="eastAsia"/>
                <w:color w:val="05073B"/>
                <w:sz w:val="23"/>
                <w:szCs w:val="23"/>
              </w:rPr>
              <w:t xml:space="preserve"> </w:t>
            </w:r>
            <w:r>
              <w:rPr>
                <w:rFonts w:ascii="PingFang-SC-Regular" w:hAnsi="PingFang-SC-Regular" w:cs="Segoe UI"/>
                <w:color w:val="05073B"/>
                <w:sz w:val="23"/>
                <w:szCs w:val="23"/>
              </w:rPr>
              <w:t xml:space="preserve">  数据中心DC1内部的110号交换机/路由器现与同一数据中心的125号交换机/路由器建立稳定互联。</w:t>
            </w:r>
          </w:p>
          <w:p>
            <w:pPr>
              <w:widowControl/>
              <w:numPr>
                <w:ilvl w:val="1"/>
                <w:numId w:val="21"/>
              </w:numPr>
              <w:shd w:val="clear" w:color="auto" w:fill="FDFDFE"/>
              <w:spacing w:before="90"/>
              <w:ind w:left="-150"/>
              <w:jc w:val="left"/>
              <w:rPr>
                <w:rFonts w:ascii="PingFang-SC-Regular" w:hAnsi="PingFang-SC-Regular" w:cs="Segoe UI"/>
                <w:color w:val="05073B"/>
                <w:sz w:val="23"/>
                <w:szCs w:val="23"/>
              </w:rPr>
            </w:pPr>
            <w:r>
              <w:rPr>
                <w:rFonts w:ascii="PingFang-SC-Regular" w:hAnsi="PingFang-SC-Regular" w:cs="Segoe UI"/>
                <w:color w:val="05073B"/>
                <w:sz w:val="23"/>
                <w:szCs w:val="23"/>
              </w:rPr>
              <w:t>网络性能经过测试，达到预期标准，数据传输速率和延迟均满足业务需求。</w:t>
            </w:r>
          </w:p>
          <w:p>
            <w:pPr>
              <w:widowControl/>
              <w:numPr>
                <w:ilvl w:val="0"/>
                <w:numId w:val="21"/>
              </w:numPr>
              <w:shd w:val="clear" w:color="auto" w:fill="FDFDFE"/>
              <w:ind w:left="0"/>
              <w:jc w:val="left"/>
              <w:rPr>
                <w:rFonts w:ascii="PingFang-SC-Regular" w:hAnsi="PingFang-SC-Regular" w:cs="Segoe UI"/>
                <w:color w:val="05073B"/>
                <w:sz w:val="23"/>
                <w:szCs w:val="23"/>
              </w:rPr>
            </w:pPr>
            <w:r>
              <w:rPr>
                <w:rStyle w:val="Strong"/>
                <w:rFonts w:ascii="PingFang-SC-Regular" w:hAnsi="PingFang-SC-Regular" w:cs="Segoe UI" w:hint="default"/>
                <w:color w:val="05073B"/>
                <w:sz w:val="23"/>
                <w:szCs w:val="23"/>
              </w:rPr>
              <w:t>3.DC1 125与DC3 125互联</w:t>
            </w:r>
            <w:r>
              <w:rPr>
                <w:rFonts w:ascii="PingFang-SC-Regular" w:hAnsi="PingFang-SC-Regular" w:cs="Segoe UI"/>
                <w:color w:val="05073B"/>
                <w:sz w:val="23"/>
                <w:szCs w:val="23"/>
              </w:rPr>
              <w:t>：</w:t>
            </w:r>
          </w:p>
          <w:p>
            <w:pPr>
              <w:widowControl/>
              <w:numPr>
                <w:ilvl w:val="1"/>
                <w:numId w:val="21"/>
              </w:numPr>
              <w:shd w:val="clear" w:color="auto" w:fill="FDFDFE"/>
              <w:ind w:left="-150"/>
              <w:jc w:val="left"/>
              <w:rPr>
                <w:rFonts w:ascii="PingFang-SC-Regular" w:hAnsi="PingFang-SC-Regular" w:cs="Segoe UI"/>
                <w:color w:val="05073B"/>
                <w:sz w:val="23"/>
                <w:szCs w:val="23"/>
              </w:rPr>
            </w:pPr>
            <w:r>
              <w:rPr>
                <w:rFonts w:ascii="PingFang-SC-Regular" w:hAnsi="PingFang-SC-Regular" w:cs="Segoe UI" w:hint="eastAsia"/>
                <w:color w:val="05073B"/>
                <w:sz w:val="23"/>
                <w:szCs w:val="23"/>
              </w:rPr>
              <w:t xml:space="preserve"> </w:t>
            </w:r>
            <w:r>
              <w:rPr>
                <w:rFonts w:ascii="PingFang-SC-Regular" w:hAnsi="PingFang-SC-Regular" w:cs="Segoe UI"/>
                <w:color w:val="05073B"/>
                <w:sz w:val="23"/>
                <w:szCs w:val="23"/>
              </w:rPr>
              <w:t xml:space="preserve"> 跨数据中心连接已建立，DC1的125号交换机/路由器现与DC3的125号交换机/路由器相连。</w:t>
            </w:r>
          </w:p>
          <w:p>
            <w:pPr>
              <w:widowControl/>
              <w:numPr>
                <w:ilvl w:val="1"/>
                <w:numId w:val="21"/>
              </w:numPr>
              <w:shd w:val="clear" w:color="auto" w:fill="FDFDFE"/>
              <w:spacing w:before="90"/>
              <w:ind w:left="-150"/>
              <w:jc w:val="left"/>
              <w:rPr>
                <w:rFonts w:ascii="PingFang-SC-Regular" w:hAnsi="PingFang-SC-Regular" w:cs="Segoe UI" w:hint="eastAsia"/>
                <w:color w:val="05073B"/>
                <w:sz w:val="23"/>
                <w:szCs w:val="23"/>
              </w:rPr>
            </w:pPr>
            <w:r>
              <w:rPr>
                <w:rFonts w:ascii="PingFang-SC-Regular" w:hAnsi="PingFang-SC-Regular" w:cs="Segoe UI"/>
                <w:color w:val="05073B"/>
                <w:sz w:val="23"/>
                <w:szCs w:val="23"/>
              </w:rPr>
              <w:t>实施了冗余路径和负载均衡策略，以确保数据传输的高可用性和可靠性。</w:t>
            </w:r>
          </w:p>
          <w:p>
            <w:pPr>
              <w:ind w:firstLine="0"/>
              <w:jc w:val="left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结果：</w:t>
            </w:r>
          </w:p>
          <w:p>
            <w:pPr>
              <w:ind w:firstLine="0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</w:rPr>
              <w:t>教育网、</w:t>
            </w:r>
            <w:r>
              <w:rPr>
                <w:rFonts w:asciiTheme="minorEastAsia" w:eastAsiaTheme="minorEastAsia" w:hAnsiTheme="minorEastAsia"/>
                <w:color w:val="000000"/>
                <w:sz w:val="21"/>
                <w:szCs w:val="21"/>
              </w:rPr>
              <w:t>政务网用户访问业务</w:t>
            </w: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</w:rPr>
              <w:t>均</w:t>
            </w:r>
            <w:r>
              <w:rPr>
                <w:rFonts w:asciiTheme="minorEastAsia" w:eastAsiaTheme="minorEastAsia" w:hAnsiTheme="minorEastAsia"/>
                <w:color w:val="000000"/>
                <w:sz w:val="21"/>
                <w:szCs w:val="21"/>
              </w:rPr>
              <w:t>正常</w:t>
            </w:r>
          </w:p>
          <w:p>
            <w:pPr>
              <w:ind w:firstLine="0"/>
              <w:jc w:val="left"/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</w:rPr>
            </w:pPr>
          </w:p>
        </w:tc>
      </w:tr>
      <w:tr>
        <w:tblPrEx>
          <w:tblW w:w="9613" w:type="dxa"/>
          <w:jc w:val="cente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9"/>
          <w:jc w:val="center"/>
        </w:trPr>
        <w:tc>
          <w:tcPr>
            <w:tcW w:w="1943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ind w:firstLine="0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  <w:tc>
          <w:tcPr>
            <w:tcW w:w="767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tabs>
                <w:tab w:val="left" w:pos="2952"/>
              </w:tabs>
              <w:jc w:val="righ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  <w:szCs w:val="21"/>
              </w:rPr>
              <w:t>执行人：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 xml:space="preserve">               </w:t>
            </w:r>
            <w:r>
              <w:rPr>
                <w:rFonts w:asciiTheme="minorEastAsia" w:eastAsiaTheme="minorEastAsia" w:hAnsiTheme="minorEastAsia" w:hint="eastAsia"/>
                <w:b/>
                <w:sz w:val="24"/>
                <w:szCs w:val="21"/>
              </w:rPr>
              <w:t>年   月    日</w:t>
            </w:r>
            <w:r>
              <w:rPr>
                <w:rFonts w:asciiTheme="minorEastAsia" w:eastAsiaTheme="minorEastAsia" w:hAnsiTheme="minorEastAsia"/>
                <w:sz w:val="32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   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 xml:space="preserve">     </w:t>
            </w:r>
          </w:p>
        </w:tc>
      </w:tr>
      <w:tr>
        <w:tblPrEx>
          <w:tblW w:w="9613" w:type="dxa"/>
          <w:jc w:val="cente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2"/>
          <w:jc w:val="center"/>
        </w:trPr>
        <w:tc>
          <w:tcPr>
            <w:tcW w:w="194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ind w:firstLine="0"/>
              <w:rPr>
                <w:rFonts w:asciiTheme="minorEastAsia" w:eastAsiaTheme="minorEastAsia" w:hAnsiTheme="minorEastAsia"/>
                <w:b/>
                <w:color w:val="00000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color w:val="000000"/>
                <w:sz w:val="24"/>
              </w:rPr>
              <w:t>审批意见</w:t>
            </w:r>
          </w:p>
        </w:tc>
        <w:tc>
          <w:tcPr>
            <w:tcW w:w="7670" w:type="dxa"/>
            <w:gridSpan w:val="4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ind w:firstLine="0"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>
        <w:tblPrEx>
          <w:tblW w:w="9613" w:type="dxa"/>
          <w:jc w:val="cente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/>
          <w:jc w:val="center"/>
        </w:trPr>
        <w:tc>
          <w:tcPr>
            <w:tcW w:w="194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ind w:firstLine="0"/>
              <w:rPr>
                <w:rFonts w:asciiTheme="minorEastAsia" w:eastAsiaTheme="minorEastAsia" w:hAnsiTheme="minorEastAsia"/>
                <w:b/>
                <w:color w:val="00000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color w:val="000000"/>
                <w:sz w:val="24"/>
              </w:rPr>
              <w:t>审批人</w:t>
            </w:r>
          </w:p>
        </w:tc>
        <w:tc>
          <w:tcPr>
            <w:tcW w:w="36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ind w:firstLine="0"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firstLine="280" w:firstLineChars="100"/>
              <w:jc w:val="left"/>
              <w:rPr>
                <w:rFonts w:asciiTheme="minorEastAsia" w:eastAsiaTheme="minorEastAsia" w:hAnsiTheme="minorEastAsia"/>
                <w:b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  <w:szCs w:val="21"/>
              </w:rPr>
              <w:t>日期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>
            <w:pPr>
              <w:tabs>
                <w:tab w:val="left" w:pos="1695"/>
                <w:tab w:val="left" w:pos="1965"/>
              </w:tabs>
              <w:ind w:firstLine="0"/>
              <w:jc w:val="left"/>
              <w:rPr>
                <w:rFonts w:asciiTheme="minorEastAsia" w:eastAsiaTheme="minorEastAsia" w:hAnsiTheme="minorEastAsia"/>
                <w:b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 xml:space="preserve">   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b/>
                <w:sz w:val="24"/>
                <w:szCs w:val="21"/>
              </w:rPr>
              <w:t xml:space="preserve"> 年  </w:t>
            </w:r>
            <w:r>
              <w:rPr>
                <w:rFonts w:asciiTheme="minorEastAsia" w:eastAsiaTheme="minorEastAsia" w:hAnsiTheme="minorEastAsia"/>
                <w:b/>
                <w:sz w:val="24"/>
                <w:szCs w:val="21"/>
              </w:rPr>
              <w:t xml:space="preserve">  </w:t>
            </w:r>
            <w:r>
              <w:rPr>
                <w:rFonts w:asciiTheme="minorEastAsia" w:eastAsiaTheme="minorEastAsia" w:hAnsiTheme="minorEastAsia" w:hint="eastAsia"/>
                <w:b/>
                <w:sz w:val="24"/>
                <w:szCs w:val="21"/>
              </w:rPr>
              <w:t xml:space="preserve"> 月    日</w:t>
            </w:r>
          </w:p>
        </w:tc>
      </w:tr>
      <w:tr>
        <w:tblPrEx>
          <w:tblW w:w="9613" w:type="dxa"/>
          <w:jc w:val="cente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/>
          <w:jc w:val="center"/>
        </w:trPr>
        <w:tc>
          <w:tcPr>
            <w:tcW w:w="9613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8D8D8" w:themeFill="background1" w:themeFillShade="D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tabs>
                <w:tab w:val="left" w:pos="1695"/>
                <w:tab w:val="left" w:pos="1965"/>
              </w:tabs>
              <w:ind w:firstLine="0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>配置项更新</w:t>
            </w:r>
          </w:p>
        </w:tc>
      </w:tr>
      <w:tr>
        <w:tblPrEx>
          <w:tblW w:w="9613" w:type="dxa"/>
          <w:jc w:val="cente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3"/>
          <w:jc w:val="center"/>
        </w:trPr>
        <w:tc>
          <w:tcPr>
            <w:tcW w:w="194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ind w:firstLine="0"/>
              <w:rPr>
                <w:rFonts w:asciiTheme="minorEastAsia" w:eastAsiaTheme="minorEastAsia" w:hAnsiTheme="minorEastAsia"/>
                <w:b/>
                <w:color w:val="000000"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color w:val="000000"/>
                <w:sz w:val="24"/>
              </w:rPr>
              <w:t>待更新的配置项</w:t>
            </w:r>
          </w:p>
        </w:tc>
        <w:tc>
          <w:tcPr>
            <w:tcW w:w="767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tabs>
                <w:tab w:val="left" w:pos="1695"/>
                <w:tab w:val="left" w:pos="1965"/>
              </w:tabs>
              <w:ind w:firstLine="0"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</w:tc>
      </w:tr>
    </w:tbl>
    <w:p>
      <w:pPr>
        <w:ind w:firstLine="0"/>
        <w:rPr>
          <w:rFonts w:hint="eastAsia"/>
        </w:rPr>
      </w:pPr>
    </w:p>
    <w:sectPr>
      <w:footerReference w:type="default" r:id="rId5"/>
      <w:pgSz w:w="11906" w:h="16838"/>
      <w:pgMar w:top="1440" w:right="1080" w:bottom="1440" w:left="1080" w:header="851" w:footer="992" w:gutter="0"/>
      <w:pgNumType w:start="1"/>
      <w:cols w:num="1" w:space="425"/>
      <w:docGrid w:type="lines"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Futura Bk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.a...D..">
    <w:altName w:val="方正舒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PingFang-SC-Regular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spacing w:before="120" w:after="120"/>
      <w:ind w:firstLine="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height:9pt;width:9pt" o:bullet="t">
        <v:imagedata r:id="rId1" o:title=""/>
      </v:shape>
    </w:pict>
  </w:numPicBullet>
  <w:abstractNum w:abstractNumId="0">
    <w:nsid w:val="FFFFFF82"/>
    <w:multiLevelType w:val="singleLevel"/>
    <w:tmpl w:val="FFFFFF82"/>
    <w:lvl w:ilvl="0">
      <w:start w:val="1"/>
      <w:numFmt w:val="bullet"/>
      <w:pStyle w:val="ListBullet3"/>
      <w:lvlText w:val=""/>
      <w:lvlJc w:val="left"/>
      <w:pPr>
        <w:tabs>
          <w:tab w:val="left" w:pos="1497"/>
        </w:tabs>
        <w:ind w:left="1497" w:hanging="374"/>
      </w:pPr>
      <w:rPr>
        <w:rFonts w:ascii="Times New Roman" w:hAnsi="Times New Roman" w:cs="Times New Roman" w:hint="default"/>
      </w:rPr>
    </w:lvl>
  </w:abstractNum>
  <w:abstractNum w:abstractNumId="1">
    <w:nsid w:val="FFFFFF83"/>
    <w:multiLevelType w:val="singleLevel"/>
    <w:tmpl w:val="FFFFFF83"/>
    <w:lvl w:ilvl="0">
      <w:start w:val="1"/>
      <w:numFmt w:val="bullet"/>
      <w:pStyle w:val="2"/>
      <w:lvlText w:val=""/>
      <w:lvlJc w:val="left"/>
      <w:pPr>
        <w:tabs>
          <w:tab w:val="left" w:pos="624"/>
        </w:tabs>
        <w:ind w:left="624" w:hanging="375"/>
      </w:pPr>
      <w:rPr>
        <w:rFonts w:ascii="Wingdings" w:hAnsi="Wingdings" w:hint="default"/>
      </w:rPr>
    </w:lvl>
  </w:abstractNum>
  <w:abstractNum w:abstractNumId="2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420"/>
        </w:tabs>
        <w:ind w:left="420" w:hanging="420"/>
      </w:pPr>
      <w:rPr>
        <w:rFonts w:hint="eastAsia"/>
      </w:rPr>
    </w:lvl>
  </w:abstractNum>
  <w:abstractNum w:abstractNumId="3">
    <w:nsid w:val="FFFFFF89"/>
    <w:multiLevelType w:val="singleLevel"/>
    <w:tmpl w:val="FFFFFF89"/>
    <w:lvl w:ilvl="0">
      <w:start w:val="1"/>
      <w:numFmt w:val="bullet"/>
      <w:pStyle w:val="ListBullet"/>
      <w:lvlText w:val=""/>
      <w:lvlJc w:val="left"/>
      <w:pPr>
        <w:tabs>
          <w:tab w:val="left" w:pos="748"/>
        </w:tabs>
        <w:ind w:left="748" w:hanging="374"/>
      </w:pPr>
      <w:rPr>
        <w:rFonts w:ascii="Wingdings" w:hAnsi="Wingdings" w:hint="default"/>
        <w:sz w:val="21"/>
      </w:rPr>
    </w:lvl>
  </w:abstractNum>
  <w:abstractNum w:abstractNumId="4">
    <w:nsid w:val="070C7B15"/>
    <w:multiLevelType w:val="multilevel"/>
    <w:tmpl w:val="070C7B15"/>
    <w:lvl w:ilvl="0">
      <w:start w:val="1"/>
      <w:numFmt w:val="decimal"/>
      <w:pStyle w:val="Heading1"/>
      <w:lvlText w:val="%1. "/>
      <w:lvlJc w:val="left"/>
      <w:pPr>
        <w:tabs>
          <w:tab w:val="left" w:pos="566"/>
        </w:tabs>
        <w:ind w:left="566" w:hanging="425"/>
      </w:pPr>
      <w:rPr>
        <w:rFonts w:ascii="Times New Roman" w:hAnsi="Times New Roman" w:cs="Times New Roman" w:hint="default"/>
        <w:lang w:val="en-US"/>
      </w:rPr>
    </w:lvl>
    <w:lvl w:ilvl="1">
      <w:start w:val="1"/>
      <w:numFmt w:val="decimal"/>
      <w:pStyle w:val="Heading2"/>
      <w:lvlText w:val="%1.%2 "/>
      <w:lvlJc w:val="left"/>
      <w:pPr>
        <w:tabs>
          <w:tab w:val="left" w:pos="1287"/>
        </w:tabs>
        <w:ind w:left="1287" w:hanging="567"/>
      </w:pPr>
      <w:rPr>
        <w:rFonts w:ascii="Times New Roman" w:hAnsi="Times New Roman" w:hint="eastAsia"/>
        <w:b w:val="0"/>
        <w:bCs w:val="0"/>
        <w:i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>
      <w:start w:val="1"/>
      <w:numFmt w:val="decimal"/>
      <w:pStyle w:val="Heading3"/>
      <w:lvlText w:val="%1.%2.%3 "/>
      <w:lvlJc w:val="left"/>
      <w:pPr>
        <w:tabs>
          <w:tab w:val="left" w:pos="992"/>
        </w:tabs>
        <w:ind w:left="992" w:hanging="709"/>
      </w:pPr>
      <w:rPr>
        <w:rFonts w:hint="eastAsia"/>
      </w:rPr>
    </w:lvl>
    <w:lvl w:ilvl="3">
      <w:start w:val="1"/>
      <w:numFmt w:val="decimal"/>
      <w:pStyle w:val="Heading4"/>
      <w:lvlText w:val="%1.%2.%3.%4"/>
      <w:lvlJc w:val="left"/>
      <w:pPr>
        <w:tabs>
          <w:tab w:val="left" w:pos="992"/>
        </w:tabs>
        <w:ind w:left="992" w:hanging="851"/>
      </w:pPr>
      <w:rPr>
        <w:rFonts w:hint="eastAsia"/>
      </w:rPr>
    </w:lvl>
    <w:lvl w:ilvl="4">
      <w:start w:val="1"/>
      <w:numFmt w:val="decimal"/>
      <w:pStyle w:val="Heading5"/>
      <w:lvlText w:val="%1.%2.%3.%4.%5"/>
      <w:lvlJc w:val="left"/>
      <w:pPr>
        <w:tabs>
          <w:tab w:val="left" w:pos="1133"/>
        </w:tabs>
        <w:ind w:left="1133" w:hanging="992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left" w:pos="1275"/>
        </w:tabs>
        <w:ind w:left="1275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417"/>
        </w:tabs>
        <w:ind w:left="141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559"/>
        </w:tabs>
        <w:ind w:left="1559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700"/>
        </w:tabs>
        <w:ind w:left="1700" w:hanging="1559"/>
      </w:pPr>
      <w:rPr>
        <w:rFonts w:hint="eastAsia"/>
      </w:rPr>
    </w:lvl>
  </w:abstractNum>
  <w:abstractNum w:abstractNumId="5">
    <w:nsid w:val="0BFB3B85"/>
    <w:multiLevelType w:val="multilevel"/>
    <w:tmpl w:val="0BFB3B85"/>
    <w:lvl w:ilvl="0">
      <w:start w:val="1"/>
      <w:numFmt w:val="japaneseCounting"/>
      <w:pStyle w:val="a23"/>
      <w:lvlText w:val="%1、"/>
      <w:lvlJc w:val="left"/>
      <w:pPr>
        <w:ind w:left="1305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65" w:hanging="360"/>
      </w:pPr>
    </w:lvl>
    <w:lvl w:ilvl="2">
      <w:start w:val="1"/>
      <w:numFmt w:val="lowerRoman"/>
      <w:lvlText w:val="%3."/>
      <w:lvlJc w:val="right"/>
      <w:pPr>
        <w:ind w:left="2385" w:hanging="180"/>
      </w:pPr>
    </w:lvl>
    <w:lvl w:ilvl="3">
      <w:start w:val="1"/>
      <w:numFmt w:val="decimal"/>
      <w:lvlText w:val="%4."/>
      <w:lvlJc w:val="left"/>
      <w:pPr>
        <w:ind w:left="3105" w:hanging="360"/>
      </w:pPr>
    </w:lvl>
    <w:lvl w:ilvl="4">
      <w:start w:val="1"/>
      <w:numFmt w:val="lowerLetter"/>
      <w:lvlText w:val="%5."/>
      <w:lvlJc w:val="left"/>
      <w:pPr>
        <w:ind w:left="3825" w:hanging="360"/>
      </w:pPr>
    </w:lvl>
    <w:lvl w:ilvl="5">
      <w:start w:val="1"/>
      <w:numFmt w:val="lowerRoman"/>
      <w:lvlText w:val="%6."/>
      <w:lvlJc w:val="right"/>
      <w:pPr>
        <w:ind w:left="4545" w:hanging="180"/>
      </w:pPr>
    </w:lvl>
    <w:lvl w:ilvl="6">
      <w:start w:val="1"/>
      <w:numFmt w:val="decimal"/>
      <w:lvlText w:val="%7."/>
      <w:lvlJc w:val="left"/>
      <w:pPr>
        <w:ind w:left="5265" w:hanging="360"/>
      </w:pPr>
    </w:lvl>
    <w:lvl w:ilvl="7">
      <w:start w:val="1"/>
      <w:numFmt w:val="lowerLetter"/>
      <w:lvlText w:val="%8."/>
      <w:lvlJc w:val="left"/>
      <w:pPr>
        <w:ind w:left="5985" w:hanging="360"/>
      </w:pPr>
    </w:lvl>
    <w:lvl w:ilvl="8">
      <w:start w:val="1"/>
      <w:numFmt w:val="lowerRoman"/>
      <w:lvlText w:val="%9."/>
      <w:lvlJc w:val="right"/>
      <w:pPr>
        <w:ind w:left="6705" w:hanging="180"/>
      </w:pPr>
    </w:lvl>
  </w:abstractNum>
  <w:abstractNum w:abstractNumId="6">
    <w:nsid w:val="1A1E20E7"/>
    <w:multiLevelType w:val="multilevel"/>
    <w:tmpl w:val="1A1E20E7"/>
    <w:lvl w:ilvl="0">
      <w:start w:val="1"/>
      <w:numFmt w:val="bullet"/>
      <w:pStyle w:val="a14"/>
      <w:lvlText w:val=""/>
      <w:lvlJc w:val="left"/>
      <w:pPr>
        <w:tabs>
          <w:tab w:val="left" w:pos="7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7">
    <w:nsid w:val="1DA7505A"/>
    <w:multiLevelType w:val="multilevel"/>
    <w:tmpl w:val="1DA7505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2F260321"/>
    <w:multiLevelType w:val="multilevel"/>
    <w:tmpl w:val="2F260321"/>
    <w:lvl w:ilvl="0">
      <w:start w:val="1"/>
      <w:numFmt w:val="decimal"/>
      <w:pStyle w:val="a8"/>
      <w:lvlText w:val="表格%1."/>
      <w:lvlJc w:val="right"/>
      <w:pPr>
        <w:tabs>
          <w:tab w:val="left" w:pos="840"/>
        </w:tabs>
        <w:ind w:left="840" w:hanging="420"/>
      </w:pPr>
      <w:rPr>
        <w:rFonts w:hint="eastAsia"/>
      </w:rPr>
    </w:lvl>
    <w:lvl w:ilvl="1">
      <w:start w:val="1"/>
      <w:numFmt w:val="bullet"/>
      <w:lvlText w:val="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9">
    <w:nsid w:val="30527F55"/>
    <w:multiLevelType w:val="multilevel"/>
    <w:tmpl w:val="30527F55"/>
    <w:lvl w:ilvl="0">
      <w:start w:val="1"/>
      <w:numFmt w:val="bullet"/>
      <w:pStyle w:val="-"/>
      <w:lvlText w:val=""/>
      <w:lvlJc w:val="left"/>
      <w:pPr>
        <w:tabs>
          <w:tab w:val="left" w:pos="1004"/>
        </w:tabs>
        <w:ind w:left="1004" w:hanging="284"/>
      </w:pPr>
      <w:rPr>
        <w:rFonts w:ascii="Wingdings" w:eastAsia="宋体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560"/>
        </w:tabs>
        <w:ind w:left="15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980"/>
        </w:tabs>
        <w:ind w:left="19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400"/>
        </w:tabs>
        <w:ind w:left="24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820"/>
        </w:tabs>
        <w:ind w:left="28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3240"/>
        </w:tabs>
        <w:ind w:left="32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660"/>
        </w:tabs>
        <w:ind w:left="36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4080"/>
        </w:tabs>
        <w:ind w:left="40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500"/>
        </w:tabs>
        <w:ind w:left="4500" w:hanging="420"/>
      </w:pPr>
      <w:rPr>
        <w:rFonts w:ascii="Wingdings" w:hAnsi="Wingdings" w:hint="default"/>
      </w:rPr>
    </w:lvl>
  </w:abstractNum>
  <w:abstractNum w:abstractNumId="10">
    <w:nsid w:val="34C80CEA"/>
    <w:multiLevelType w:val="multilevel"/>
    <w:tmpl w:val="34C80CEA"/>
    <w:lvl w:ilvl="0">
      <w:start w:val="1"/>
      <w:numFmt w:val="bullet"/>
      <w:pStyle w:val="TOW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pStyle w:val="TOW3"/>
      <w:lvlText w:val="o"/>
      <w:lvlJc w:val="left"/>
      <w:pPr>
        <w:tabs>
          <w:tab w:val="left" w:pos="1080"/>
        </w:tabs>
        <w:ind w:left="1080" w:hanging="360"/>
      </w:pPr>
      <w:rPr>
        <w:rFonts w:ascii="Symbol" w:hAnsi="Symbol" w:cs="Times New Roman" w:hint="default"/>
      </w:rPr>
    </w:lvl>
    <w:lvl w:ilvl="2">
      <w:start w:val="1"/>
      <w:numFmt w:val="bullet"/>
      <w:pStyle w:val="TOW4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8875C82"/>
    <w:multiLevelType w:val="multilevel"/>
    <w:tmpl w:val="38875C82"/>
    <w:lvl w:ilvl="0">
      <w:start w:val="1"/>
      <w:numFmt w:val="decimal"/>
      <w:pStyle w:val="a12"/>
      <w:lvlText w:val="附图%1. "/>
      <w:lvlJc w:val="left"/>
      <w:pPr>
        <w:tabs>
          <w:tab w:val="left" w:pos="7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2">
    <w:nsid w:val="43235266"/>
    <w:multiLevelType w:val="multilevel"/>
    <w:tmpl w:val="43235266"/>
    <w:lvl w:ilvl="0">
      <w:start w:val="1"/>
      <w:numFmt w:val="bullet"/>
      <w:pStyle w:val="ListBullet2"/>
      <w:lvlText w:val=""/>
      <w:lvlJc w:val="left"/>
      <w:pPr>
        <w:tabs>
          <w:tab w:val="left" w:pos="1123"/>
        </w:tabs>
        <w:ind w:left="1123" w:hanging="375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3">
    <w:nsid w:val="45F64039"/>
    <w:multiLevelType w:val="multilevel"/>
    <w:tmpl w:val="45F64039"/>
    <w:lvl w:ilvl="0">
      <w:start w:val="1"/>
      <w:numFmt w:val="bullet"/>
      <w:pStyle w:val="a11"/>
      <w:lvlText w:val="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4">
    <w:nsid w:val="56DA221F"/>
    <w:multiLevelType w:val="multilevel"/>
    <w:tmpl w:val="56DA221F"/>
    <w:lvl w:ilvl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7.%2"/>
      <w:lvlJc w:val="left"/>
      <w:pPr>
        <w:tabs>
          <w:tab w:val="left" w:pos="576"/>
        </w:tabs>
        <w:ind w:left="576" w:hanging="576"/>
      </w:pPr>
      <w:rPr>
        <w:rFonts w:ascii="Times New Roman" w:hAnsi="Times New Roman" w:cs="Times New Roman" w:hint="default"/>
        <w:sz w:val="36"/>
        <w:szCs w:val="36"/>
      </w:rPr>
    </w:lvl>
    <w:lvl w:ilvl="2">
      <w:start w:val="1"/>
      <w:numFmt w:val="decimal"/>
      <w:lvlText w:val="7.10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7.10.1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5">
    <w:nsid w:val="5B494AB7"/>
    <w:multiLevelType w:val="multilevel"/>
    <w:tmpl w:val="5B494AB7"/>
    <w:lvl w:ilvl="0">
      <w:start w:val="1"/>
      <w:numFmt w:val="decimal"/>
      <w:pStyle w:val="MIHeading1"/>
      <w:suff w:val="space"/>
      <w:lvlText w:val="%1"/>
      <w:lvlJc w:val="left"/>
      <w:pPr>
        <w:ind w:left="432" w:hanging="432"/>
      </w:pPr>
    </w:lvl>
    <w:lvl w:ilvl="1">
      <w:start w:val="1"/>
      <w:numFmt w:val="decimal"/>
      <w:pStyle w:val="MIHeading2"/>
      <w:suff w:val="space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6">
    <w:nsid w:val="67F32147"/>
    <w:multiLevelType w:val="multilevel"/>
    <w:tmpl w:val="67F32147"/>
    <w:lvl w:ilvl="0">
      <w:start w:val="1"/>
      <w:numFmt w:val="bullet"/>
      <w:pStyle w:val="a10"/>
      <w:lvlText w:val=""/>
      <w:lvlJc w:val="left"/>
      <w:pPr>
        <w:tabs>
          <w:tab w:val="left" w:pos="360"/>
        </w:tabs>
        <w:ind w:left="252" w:hanging="252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7">
    <w:nsid w:val="723B1E07"/>
    <w:multiLevelType w:val="multilevel"/>
    <w:tmpl w:val="723B1E07"/>
    <w:lvl w:ilvl="0">
      <w:start w:val="1"/>
      <w:numFmt w:val="bullet"/>
      <w:pStyle w:val="a15"/>
      <w:lvlText w:val=""/>
      <w:lvlJc w:val="left"/>
      <w:pPr>
        <w:tabs>
          <w:tab w:val="left" w:pos="374"/>
        </w:tabs>
        <w:ind w:left="374" w:hanging="374"/>
      </w:pPr>
      <w:rPr>
        <w:rFonts w:ascii="Wingdings" w:hAnsi="Wingdings" w:hint="default"/>
        <w:b/>
        <w:i w:val="0"/>
        <w:sz w:val="21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8">
    <w:nsid w:val="75F453EE"/>
    <w:multiLevelType w:val="multilevel"/>
    <w:tmpl w:val="75F453EE"/>
    <w:lvl w:ilvl="0">
      <w:start w:val="1"/>
      <w:numFmt w:val="bullet"/>
      <w:pStyle w:val="vantagenote"/>
      <w:lvlText w:val=""/>
      <w:lvlPicBulletId w:val="0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b w:val="0"/>
        <w:i w:val="0"/>
        <w:color w:val="auto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b w:val="0"/>
        <w:i w:val="0"/>
        <w:color w:val="auto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77472CA2"/>
    <w:multiLevelType w:val="multilevel"/>
    <w:tmpl w:val="77472CA2"/>
    <w:lvl w:ilvl="0">
      <w:start w:val="1"/>
      <w:numFmt w:val="decimal"/>
      <w:pStyle w:val="1numberheading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numberheading"/>
      <w:lvlText w:val="%1.%2"/>
      <w:lvlJc w:val="left"/>
      <w:pPr>
        <w:tabs>
          <w:tab w:val="left" w:pos="756"/>
        </w:tabs>
        <w:ind w:left="756" w:hanging="576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pStyle w:val="3numberheading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numberhead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ascii="Verdana" w:hAnsi="Verdana" w:hint="default"/>
        <w:b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20">
    <w:nsid w:val="7899455D"/>
    <w:multiLevelType w:val="multilevel"/>
    <w:tmpl w:val="7899455D"/>
    <w:lvl w:ilvl="0">
      <w:start w:val="1"/>
      <w:numFmt w:val="bullet"/>
      <w:pStyle w:val="TOW1"/>
      <w:lvlText w:val="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Times New Roman" w:hint="default"/>
        <w:color w:val="auto"/>
      </w:rPr>
    </w:lvl>
    <w:lvl w:ilvl="2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4"/>
  </w:num>
  <w:num w:numId="3">
    <w:abstractNumId w:val="2"/>
  </w:num>
  <w:num w:numId="4">
    <w:abstractNumId w:val="3"/>
  </w:num>
  <w:num w:numId="5">
    <w:abstractNumId w:val="0"/>
  </w:num>
  <w:num w:numId="6">
    <w:abstractNumId w:val="12"/>
  </w:num>
  <w:num w:numId="7">
    <w:abstractNumId w:val="8"/>
  </w:num>
  <w:num w:numId="8">
    <w:abstractNumId w:val="20"/>
  </w:num>
  <w:num w:numId="9">
    <w:abstractNumId w:val="16"/>
  </w:num>
  <w:num w:numId="10">
    <w:abstractNumId w:val="13"/>
  </w:num>
  <w:num w:numId="11">
    <w:abstractNumId w:val="1"/>
  </w:num>
  <w:num w:numId="12">
    <w:abstractNumId w:val="11"/>
  </w:num>
  <w:num w:numId="13">
    <w:abstractNumId w:val="6"/>
  </w:num>
  <w:num w:numId="14">
    <w:abstractNumId w:val="17"/>
  </w:num>
  <w:num w:numId="15">
    <w:abstractNumId w:val="10"/>
  </w:num>
  <w:num w:numId="16">
    <w:abstractNumId w:val="19"/>
  </w:num>
  <w:num w:numId="1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9"/>
  </w:num>
  <w:num w:numId="19">
    <w:abstractNumId w:val="18"/>
  </w:num>
  <w:num w:numId="20">
    <w:abstractNumId w:val="5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420"/>
  <w:drawingGridHorizontalSpacing w:val="140"/>
  <w:drawingGridVerticalSpacing w:val="381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semiHidden="0" w:uiPriority="39" w:unhideWhenUsed="0"/>
    <w:lsdException w:name="toc 2" w:semiHidden="0" w:uiPriority="39" w:unhideWhenUsed="0" w:qFormat="1"/>
    <w:lsdException w:name="toc 3" w:semiHidden="0" w:uiPriority="39" w:unhideWhenUsed="0" w:qFormat="1"/>
    <w:lsdException w:name="toc 4" w:uiPriority="0" w:unhideWhenUsed="0" w:qFormat="1"/>
    <w:lsdException w:name="toc 5" w:uiPriority="0" w:unhideWhenUsed="0" w:qFormat="1"/>
    <w:lsdException w:name="toc 6" w:uiPriority="0" w:unhideWhenUsed="0" w:qFormat="1"/>
    <w:lsdException w:name="toc 7" w:uiPriority="0" w:unhideWhenUsed="0" w:qFormat="1"/>
    <w:lsdException w:name="toc 8" w:uiPriority="0" w:unhideWhenUsed="0"/>
    <w:lsdException w:name="toc 9" w:uiPriority="0" w:unhideWhenUsed="0" w:qFormat="1"/>
    <w:lsdException w:name="Normal Indent" w:semiHidden="0" w:uiPriority="0" w:unhideWhenUsed="0" w:qFormat="1"/>
    <w:lsdException w:name="footnote text" w:uiPriority="0"/>
    <w:lsdException w:name="annotation text" w:uiPriority="0" w:unhideWhenUsed="0" w:qFormat="1"/>
    <w:lsdException w:name="header" w:semiHidden="0" w:unhideWhenUsed="0" w:qFormat="1"/>
    <w:lsdException w:name="footer" w:semiHidden="0" w:uiPriority="0" w:unhideWhenUsed="0"/>
    <w:lsdException w:name="index heading" w:uiPriority="0"/>
    <w:lsdException w:name="caption" w:uiPriority="0" w:qFormat="1"/>
    <w:lsdException w:name="table of figures" w:uiPriority="0" w:unhideWhenUsed="0" w:qFormat="1"/>
    <w:lsdException w:name="envelope address" w:uiPriority="0"/>
    <w:lsdException w:name="envelope return" w:uiPriority="0"/>
    <w:lsdException w:name="footnote reference" w:uiPriority="0"/>
    <w:lsdException w:name="annotation reference" w:uiPriority="0" w:unhideWhenUsed="0" w:qFormat="1"/>
    <w:lsdException w:name="line number" w:uiPriority="0"/>
    <w:lsdException w:name="page number" w:semiHidden="0" w:uiPriority="0" w:unhideWhenUsed="0" w:qFormat="1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semiHidden="0" w:uiPriority="0" w:unhideWhenUsed="0" w:qFormat="1"/>
    <w:lsdException w:name="List Number" w:semiHidden="0" w:uiPriority="0" w:unhideWhenUsed="0" w:qFormat="1"/>
    <w:lsdException w:name="List 2" w:uiPriority="0"/>
    <w:lsdException w:name="List 3" w:uiPriority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 w:qFormat="1"/>
    <w:lsdException w:name="List Bullet 3" w:semiHidden="0" w:uiPriority="0" w:unhideWhenUsed="0" w:qFormat="1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semiHidden="0" w:uiPriority="0" w:unhideWhenUsed="0" w:qFormat="1"/>
    <w:lsdException w:name="Body Text Indent" w:semiHidden="0" w:uiPriority="0" w:unhideWhenUsed="0" w:qFormat="1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 w:qFormat="1"/>
    <w:lsdException w:name="Body Text First Indent" w:semiHidden="0" w:uiPriority="0" w:unhideWhenUsed="0" w:qFormat="1"/>
    <w:lsdException w:name="Body Text First Indent 2" w:uiPriority="0"/>
    <w:lsdException w:name="Body Text 2" w:semiHidden="0" w:uiPriority="0" w:unhideWhenUsed="0" w:qFormat="1"/>
    <w:lsdException w:name="Body Text 3" w:semiHidden="0" w:uiPriority="0" w:unhideWhenUsed="0" w:qFormat="1"/>
    <w:lsdException w:name="Body Text Indent 2" w:uiPriority="0"/>
    <w:lsdException w:name="Body Text Indent 3" w:uiPriority="0"/>
    <w:lsdException w:name="Block Text" w:uiPriority="0"/>
    <w:lsdException w:name="Hyperlink" w:semiHidden="0" w:unhideWhenUsed="0" w:qFormat="1"/>
    <w:lsdException w:name="FollowedHyperlink" w:uiPriority="0"/>
    <w:lsdException w:name="Strong" w:semiHidden="0" w:uiPriority="22" w:unhideWhenUsed="0" w:qFormat="1"/>
    <w:lsdException w:name="Emphasis" w:semiHidden="0" w:uiPriority="0" w:unhideWhenUsed="0" w:qFormat="1"/>
    <w:lsdException w:name="Document Map" w:uiPriority="0" w:unhideWhenUsed="0" w:qFormat="1"/>
    <w:lsdException w:name="Plain Text" w:semiHidden="0" w:uiPriority="0" w:unhideWhenUsed="0" w:qFormat="1"/>
    <w:lsdException w:name="E-mail Signature" w:uiPriority="0"/>
    <w:lsdException w:name="Normal (Web)" w:semiHidden="0" w:unhideWhenUsed="0" w:qFormat="1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semiHidden="0" w:uiPriority="0" w:unhideWhenUsed="0" w:qFormat="1"/>
    <w:lsdException w:name="HTML Sample" w:uiPriority="0"/>
    <w:lsdException w:name="HTML Typewriter" w:uiPriority="0"/>
    <w:lsdException w:name="HTML Variable" w:uiPriority="0"/>
    <w:lsdException w:name="Normal Table" w:qFormat="1"/>
    <w:lsdException w:name="annotation subject" w:uiPriority="0" w:unhideWhenUsed="0" w:qFormat="1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uiPriority="0" w:unhideWhenUsed="0" w:qFormat="1"/>
    <w:lsdException w:name="Table Grid" w:semiHidden="0" w:uiPriority="59" w:unhideWhenUsed="0" w:qFormat="1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ind w:firstLine="576"/>
      <w:jc w:val="both"/>
    </w:pPr>
    <w:rPr>
      <w:rFonts w:ascii="Times New Roman" w:eastAsia="仿宋" w:hAnsi="Times New Roman" w:cs="Times New Roman"/>
      <w:kern w:val="2"/>
      <w:sz w:val="28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tabs>
        <w:tab w:val="clear" w:pos="566"/>
      </w:tabs>
      <w:spacing w:before="120" w:after="120"/>
      <w:ind w:left="0" w:firstLine="0"/>
      <w:jc w:val="left"/>
      <w:outlineLvl w:val="0"/>
    </w:pPr>
    <w:rPr>
      <w:rFonts w:ascii="黑体" w:eastAsia="黑体" w:hAnsi="黑体"/>
      <w:b/>
      <w:bCs/>
      <w:kern w:val="44"/>
      <w:sz w:val="36"/>
      <w:szCs w:val="44"/>
    </w:rPr>
  </w:style>
  <w:style w:type="paragraph" w:styleId="Heading2">
    <w:name w:val="heading 2"/>
    <w:basedOn w:val="Normal"/>
    <w:next w:val="Normal"/>
    <w:link w:val="23"/>
    <w:autoRedefine/>
    <w:qFormat/>
    <w:pPr>
      <w:keepNext/>
      <w:keepLines/>
      <w:numPr>
        <w:ilvl w:val="1"/>
        <w:numId w:val="1"/>
      </w:numPr>
      <w:tabs>
        <w:tab w:val="left" w:pos="630"/>
        <w:tab w:val="clear" w:pos="1287"/>
      </w:tabs>
      <w:spacing w:before="120" w:after="120"/>
      <w:ind w:left="0" w:firstLine="0"/>
      <w:outlineLvl w:val="1"/>
    </w:pPr>
    <w:rPr>
      <w:rFonts w:ascii="黑体" w:eastAsia="黑体" w:hAnsi="黑体"/>
      <w:bCs/>
      <w:sz w:val="32"/>
      <w:szCs w:val="32"/>
    </w:rPr>
  </w:style>
  <w:style w:type="paragraph" w:styleId="Heading3">
    <w:name w:val="heading 3"/>
    <w:basedOn w:val="Normal"/>
    <w:next w:val="Normal"/>
    <w:link w:val="30"/>
    <w:qFormat/>
    <w:pPr>
      <w:keepNext/>
      <w:keepLines/>
      <w:numPr>
        <w:ilvl w:val="2"/>
        <w:numId w:val="1"/>
      </w:numPr>
      <w:tabs>
        <w:tab w:val="left" w:pos="900"/>
        <w:tab w:val="clear" w:pos="992"/>
      </w:tabs>
      <w:spacing w:before="140" w:after="140"/>
      <w:ind w:left="0" w:firstLine="0"/>
      <w:outlineLvl w:val="2"/>
    </w:pPr>
    <w:rPr>
      <w:rFonts w:ascii="仿宋" w:eastAsia="黑体" w:hAnsi="仿宋"/>
      <w:bCs/>
      <w:szCs w:val="32"/>
    </w:rPr>
  </w:style>
  <w:style w:type="paragraph" w:styleId="Heading4">
    <w:name w:val="heading 4"/>
    <w:basedOn w:val="Normal"/>
    <w:next w:val="NormalIndent"/>
    <w:link w:val="4"/>
    <w:qFormat/>
    <w:pPr>
      <w:keepNext/>
      <w:keepLines/>
      <w:numPr>
        <w:ilvl w:val="3"/>
        <w:numId w:val="1"/>
      </w:numPr>
      <w:tabs>
        <w:tab w:val="left" w:pos="1079"/>
      </w:tabs>
      <w:spacing w:before="280" w:after="50" w:afterLines="50" w:line="377" w:lineRule="auto"/>
      <w:outlineLvl w:val="3"/>
    </w:pPr>
    <w:rPr>
      <w:rFonts w:ascii="Arial" w:hAnsi="Arial"/>
      <w:bCs/>
      <w:spacing w:val="10"/>
      <w:sz w:val="24"/>
      <w:szCs w:val="28"/>
      <w:lang w:val="zh-CN" w:eastAsia="zh-CN"/>
    </w:rPr>
  </w:style>
  <w:style w:type="paragraph" w:styleId="Heading5">
    <w:name w:val="heading 5"/>
    <w:basedOn w:val="Normal"/>
    <w:next w:val="NormalIndent"/>
    <w:qFormat/>
    <w:pPr>
      <w:keepNext/>
      <w:keepLines/>
      <w:numPr>
        <w:ilvl w:val="4"/>
        <w:numId w:val="1"/>
      </w:numPr>
      <w:tabs>
        <w:tab w:val="left" w:pos="1260"/>
      </w:tabs>
      <w:spacing w:before="280" w:after="50" w:afterLines="50" w:line="377" w:lineRule="auto"/>
      <w:outlineLvl w:val="4"/>
    </w:pPr>
    <w:rPr>
      <w:rFonts w:ascii="Arial" w:eastAsia="黑体" w:hAnsi="Arial"/>
      <w:b/>
      <w:bCs/>
      <w:spacing w:val="10"/>
      <w:szCs w:val="28"/>
    </w:rPr>
  </w:style>
  <w:style w:type="paragraph" w:styleId="Heading6">
    <w:name w:val="heading 6"/>
    <w:basedOn w:val="Normal"/>
    <w:next w:val="NormalIndent"/>
    <w:qFormat/>
    <w:pPr>
      <w:keepNext/>
      <w:keepLines/>
      <w:numPr>
        <w:ilvl w:val="5"/>
        <w:numId w:val="1"/>
      </w:numPr>
      <w:tabs>
        <w:tab w:val="left" w:pos="1428"/>
      </w:tabs>
      <w:spacing w:before="240" w:after="50" w:afterLines="50" w:line="319" w:lineRule="auto"/>
      <w:ind w:hanging="550" w:hangingChars="550"/>
      <w:outlineLvl w:val="5"/>
    </w:pPr>
    <w:rPr>
      <w:rFonts w:ascii="Arial" w:eastAsia="黑体" w:hAnsi="Arial"/>
      <w:b/>
      <w:bCs/>
      <w:spacing w:val="10"/>
    </w:rPr>
  </w:style>
  <w:style w:type="paragraph" w:styleId="Heading7">
    <w:name w:val="heading 7"/>
    <w:basedOn w:val="Normal"/>
    <w:next w:val="NormalIndent"/>
    <w:qFormat/>
    <w:pPr>
      <w:keepNext/>
      <w:keepLines/>
      <w:numPr>
        <w:ilvl w:val="6"/>
        <w:numId w:val="2"/>
      </w:numPr>
      <w:tabs>
        <w:tab w:val="left" w:pos="1638"/>
      </w:tabs>
      <w:spacing w:before="240" w:after="50" w:afterLines="50" w:line="319" w:lineRule="auto"/>
      <w:outlineLvl w:val="6"/>
    </w:pPr>
    <w:rPr>
      <w:rFonts w:ascii="Arial" w:eastAsia="黑体" w:hAnsi="Arial"/>
      <w:b/>
      <w:bCs/>
    </w:rPr>
  </w:style>
  <w:style w:type="paragraph" w:styleId="Heading8">
    <w:name w:val="heading 8"/>
    <w:basedOn w:val="Normal"/>
    <w:next w:val="NormalIndent"/>
    <w:qFormat/>
    <w:pPr>
      <w:keepNext/>
      <w:keepLines/>
      <w:numPr>
        <w:ilvl w:val="7"/>
        <w:numId w:val="2"/>
      </w:numPr>
      <w:tabs>
        <w:tab w:val="left" w:pos="1800"/>
      </w:tabs>
      <w:spacing w:before="240" w:after="50" w:afterLines="50" w:line="319" w:lineRule="auto"/>
      <w:outlineLvl w:val="7"/>
    </w:pPr>
    <w:rPr>
      <w:rFonts w:ascii="Arial" w:eastAsia="黑体" w:hAnsi="Arial"/>
    </w:rPr>
  </w:style>
  <w:style w:type="paragraph" w:styleId="Heading9">
    <w:name w:val="heading 9"/>
    <w:basedOn w:val="Normal"/>
    <w:next w:val="NormalIndent"/>
    <w:qFormat/>
    <w:pPr>
      <w:keepNext/>
      <w:keepLines/>
      <w:numPr>
        <w:ilvl w:val="8"/>
        <w:numId w:val="2"/>
      </w:numPr>
      <w:tabs>
        <w:tab w:val="left" w:pos="1980"/>
      </w:tabs>
      <w:spacing w:before="240" w:after="50" w:afterLines="50" w:line="319" w:lineRule="auto"/>
      <w:outlineLvl w:val="8"/>
    </w:pPr>
    <w:rPr>
      <w:rFonts w:ascii="Arial" w:eastAsia="黑体" w:hAnsi="Arial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Indent">
    <w:name w:val="Normal Indent"/>
    <w:basedOn w:val="Normal"/>
    <w:link w:val="a19"/>
    <w:qFormat/>
    <w:pPr>
      <w:spacing w:after="50" w:afterLines="50" w:line="360" w:lineRule="auto"/>
      <w:ind w:firstLine="420" w:firstLineChars="200"/>
    </w:pPr>
    <w:rPr>
      <w:sz w:val="21"/>
      <w:lang w:val="zh-CN" w:eastAsia="zh-CN"/>
    </w:rPr>
  </w:style>
  <w:style w:type="paragraph" w:styleId="TOC7">
    <w:name w:val="toc 7"/>
    <w:basedOn w:val="Normal"/>
    <w:next w:val="Normal"/>
    <w:autoRedefine/>
    <w:semiHidden/>
    <w:qFormat/>
    <w:pPr>
      <w:spacing w:after="50" w:afterLines="50" w:line="360" w:lineRule="auto"/>
      <w:ind w:left="2520" w:leftChars="1200"/>
    </w:pPr>
    <w:rPr>
      <w:sz w:val="21"/>
    </w:rPr>
  </w:style>
  <w:style w:type="paragraph" w:styleId="ListNumber">
    <w:name w:val="List Number"/>
    <w:basedOn w:val="Normal"/>
    <w:qFormat/>
    <w:pPr>
      <w:numPr>
        <w:ilvl w:val="0"/>
        <w:numId w:val="3"/>
      </w:numPr>
      <w:spacing w:line="360" w:lineRule="auto"/>
    </w:pPr>
    <w:rPr>
      <w:sz w:val="21"/>
    </w:rPr>
  </w:style>
  <w:style w:type="paragraph" w:styleId="ListBullet">
    <w:name w:val="List Bullet"/>
    <w:basedOn w:val="Normal"/>
    <w:qFormat/>
    <w:pPr>
      <w:numPr>
        <w:ilvl w:val="0"/>
        <w:numId w:val="4"/>
      </w:numPr>
      <w:spacing w:line="360" w:lineRule="auto"/>
    </w:pPr>
    <w:rPr>
      <w:sz w:val="21"/>
    </w:rPr>
  </w:style>
  <w:style w:type="paragraph" w:styleId="DocumentMap">
    <w:name w:val="Document Map"/>
    <w:basedOn w:val="Normal"/>
    <w:semiHidden/>
    <w:qFormat/>
    <w:pPr>
      <w:shd w:val="clear" w:color="auto" w:fill="000080"/>
    </w:pPr>
  </w:style>
  <w:style w:type="paragraph" w:styleId="CommentText">
    <w:name w:val="annotation text"/>
    <w:basedOn w:val="Normal"/>
    <w:semiHidden/>
    <w:qFormat/>
    <w:pPr>
      <w:jc w:val="left"/>
    </w:pPr>
  </w:style>
  <w:style w:type="paragraph" w:styleId="BodyText3">
    <w:name w:val="Body Text 3"/>
    <w:basedOn w:val="Normal"/>
    <w:qFormat/>
    <w:pPr>
      <w:widowControl/>
      <w:jc w:val="center"/>
    </w:pPr>
    <w:rPr>
      <w:rFonts w:ascii="Arial" w:hAnsi="Arial"/>
      <w:kern w:val="0"/>
      <w:szCs w:val="20"/>
      <w:lang w:val="en-GB" w:eastAsia="en-US"/>
    </w:rPr>
  </w:style>
  <w:style w:type="paragraph" w:styleId="ListBullet3">
    <w:name w:val="List Bullet 3"/>
    <w:basedOn w:val="Normal"/>
    <w:qFormat/>
    <w:pPr>
      <w:numPr>
        <w:ilvl w:val="0"/>
        <w:numId w:val="5"/>
      </w:numPr>
      <w:spacing w:line="360" w:lineRule="auto"/>
    </w:pPr>
    <w:rPr>
      <w:sz w:val="21"/>
    </w:rPr>
  </w:style>
  <w:style w:type="paragraph" w:styleId="BodyText">
    <w:name w:val="Body Text"/>
    <w:basedOn w:val="Normal"/>
    <w:qFormat/>
    <w:pPr>
      <w:jc w:val="center"/>
    </w:pPr>
    <w:rPr>
      <w:rFonts w:eastAsia="黑体"/>
    </w:rPr>
  </w:style>
  <w:style w:type="paragraph" w:styleId="BodyTextIndent">
    <w:name w:val="Body Text Indent"/>
    <w:basedOn w:val="Normal"/>
    <w:qFormat/>
    <w:pPr>
      <w:widowControl/>
      <w:spacing w:after="120"/>
      <w:ind w:left="420" w:leftChars="200"/>
    </w:pPr>
    <w:rPr>
      <w:rFonts w:ascii="Arial" w:hAnsi="Arial"/>
      <w:kern w:val="0"/>
      <w:lang w:eastAsia="en-US"/>
    </w:rPr>
  </w:style>
  <w:style w:type="paragraph" w:styleId="ListBullet2">
    <w:name w:val="List Bullet 2"/>
    <w:basedOn w:val="Normal"/>
    <w:qFormat/>
    <w:pPr>
      <w:numPr>
        <w:ilvl w:val="0"/>
        <w:numId w:val="6"/>
      </w:numPr>
      <w:spacing w:line="360" w:lineRule="auto"/>
    </w:pPr>
    <w:rPr>
      <w:sz w:val="21"/>
    </w:rPr>
  </w:style>
  <w:style w:type="paragraph" w:styleId="TOC5">
    <w:name w:val="toc 5"/>
    <w:basedOn w:val="Normal"/>
    <w:next w:val="Normal"/>
    <w:autoRedefine/>
    <w:semiHidden/>
    <w:qFormat/>
    <w:pPr>
      <w:spacing w:after="50" w:afterLines="50" w:line="360" w:lineRule="auto"/>
      <w:ind w:left="1680" w:leftChars="800"/>
    </w:pPr>
    <w:rPr>
      <w:sz w:val="21"/>
    </w:rPr>
  </w:style>
  <w:style w:type="paragraph" w:styleId="TOC3">
    <w:name w:val="toc 3"/>
    <w:basedOn w:val="Normal"/>
    <w:next w:val="Normal"/>
    <w:autoRedefine/>
    <w:uiPriority w:val="39"/>
    <w:qFormat/>
    <w:pPr>
      <w:ind w:left="840" w:leftChars="400"/>
    </w:pPr>
  </w:style>
  <w:style w:type="paragraph" w:styleId="PlainText">
    <w:name w:val="Plain Text"/>
    <w:basedOn w:val="Normal"/>
    <w:qFormat/>
    <w:rPr>
      <w:rFonts w:ascii="宋体" w:hAnsi="Courier New" w:cs="Courier New"/>
      <w:sz w:val="21"/>
      <w:szCs w:val="21"/>
    </w:rPr>
  </w:style>
  <w:style w:type="paragraph" w:styleId="TOC8">
    <w:name w:val="toc 8"/>
    <w:basedOn w:val="Normal"/>
    <w:next w:val="Normal"/>
    <w:autoRedefine/>
    <w:semiHidden/>
    <w:pPr>
      <w:spacing w:after="50" w:afterLines="50" w:line="360" w:lineRule="auto"/>
      <w:ind w:left="2940" w:leftChars="1400"/>
    </w:pPr>
    <w:rPr>
      <w:sz w:val="21"/>
    </w:rPr>
  </w:style>
  <w:style w:type="paragraph" w:styleId="Date">
    <w:name w:val="Date"/>
    <w:basedOn w:val="Normal"/>
    <w:next w:val="Normal"/>
    <w:qFormat/>
    <w:pPr>
      <w:ind w:left="100" w:leftChars="2500"/>
    </w:pPr>
  </w:style>
  <w:style w:type="paragraph" w:styleId="BalloonText">
    <w:name w:val="Balloon Text"/>
    <w:basedOn w:val="Normal"/>
    <w:semiHidden/>
    <w:qFormat/>
    <w:rPr>
      <w:sz w:val="18"/>
      <w:szCs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20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TOC1">
    <w:name w:val="toc 1"/>
    <w:basedOn w:val="Normal"/>
    <w:next w:val="Normal"/>
    <w:autoRedefine/>
    <w:uiPriority w:val="39"/>
    <w:pPr>
      <w:tabs>
        <w:tab w:val="left" w:pos="426"/>
        <w:tab w:val="right" w:leader="dot" w:pos="8925"/>
      </w:tabs>
      <w:spacing w:after="156" w:line="300" w:lineRule="auto"/>
    </w:pPr>
    <w:rPr>
      <w:sz w:val="30"/>
      <w:szCs w:val="30"/>
    </w:rPr>
  </w:style>
  <w:style w:type="paragraph" w:styleId="TOC4">
    <w:name w:val="toc 4"/>
    <w:basedOn w:val="Normal"/>
    <w:next w:val="Normal"/>
    <w:autoRedefine/>
    <w:semiHidden/>
    <w:qFormat/>
    <w:pPr>
      <w:spacing w:after="50" w:afterLines="50" w:line="360" w:lineRule="auto"/>
      <w:ind w:left="1260" w:leftChars="600"/>
    </w:pPr>
    <w:rPr>
      <w:sz w:val="21"/>
    </w:rPr>
  </w:style>
  <w:style w:type="paragraph" w:styleId="Subtitle">
    <w:name w:val="Subtitle"/>
    <w:basedOn w:val="Normal"/>
    <w:next w:val="Normal"/>
    <w:link w:val="a24"/>
    <w:qFormat/>
    <w:pPr>
      <w:ind w:firstLine="0"/>
      <w:jc w:val="center"/>
    </w:pPr>
    <w:rPr>
      <w:rFonts w:ascii="华文中宋" w:eastAsia="华文中宋" w:hAnsi="华文中宋"/>
      <w:sz w:val="36"/>
    </w:rPr>
  </w:style>
  <w:style w:type="paragraph" w:styleId="TOC6">
    <w:name w:val="toc 6"/>
    <w:basedOn w:val="Normal"/>
    <w:next w:val="Normal"/>
    <w:autoRedefine/>
    <w:semiHidden/>
    <w:qFormat/>
    <w:pPr>
      <w:spacing w:after="50" w:afterLines="50" w:line="360" w:lineRule="auto"/>
      <w:ind w:left="2100" w:leftChars="1000"/>
    </w:pPr>
    <w:rPr>
      <w:sz w:val="21"/>
    </w:rPr>
  </w:style>
  <w:style w:type="paragraph" w:styleId="TableofFigures">
    <w:name w:val="table of figures"/>
    <w:basedOn w:val="Normal"/>
    <w:next w:val="Normal"/>
    <w:semiHidden/>
    <w:qFormat/>
    <w:pPr>
      <w:spacing w:after="50" w:afterLines="50"/>
      <w:ind w:left="400" w:hanging="200" w:leftChars="200" w:hangingChars="200"/>
    </w:pPr>
    <w:rPr>
      <w:sz w:val="21"/>
    </w:rPr>
  </w:style>
  <w:style w:type="paragraph" w:styleId="TOC2">
    <w:name w:val="toc 2"/>
    <w:basedOn w:val="Normal"/>
    <w:next w:val="Normal"/>
    <w:autoRedefine/>
    <w:uiPriority w:val="39"/>
    <w:qFormat/>
    <w:pPr>
      <w:tabs>
        <w:tab w:val="left" w:pos="851"/>
        <w:tab w:val="right" w:leader="dot" w:pos="8965"/>
      </w:tabs>
      <w:ind w:left="480" w:leftChars="200"/>
    </w:pPr>
  </w:style>
  <w:style w:type="paragraph" w:styleId="TOC9">
    <w:name w:val="toc 9"/>
    <w:basedOn w:val="Normal"/>
    <w:next w:val="Normal"/>
    <w:autoRedefine/>
    <w:semiHidden/>
    <w:qFormat/>
    <w:pPr>
      <w:spacing w:after="50" w:afterLines="50" w:line="360" w:lineRule="auto"/>
      <w:ind w:left="3360" w:leftChars="1600"/>
    </w:pPr>
    <w:rPr>
      <w:sz w:val="21"/>
    </w:rPr>
  </w:style>
  <w:style w:type="paragraph" w:styleId="BodyText2">
    <w:name w:val="Body Text 2"/>
    <w:basedOn w:val="Normal"/>
    <w:qFormat/>
    <w:rPr>
      <w:rFonts w:eastAsia="黑体"/>
    </w:rPr>
  </w:style>
  <w:style w:type="paragraph" w:styleId="HTMLPreformatted">
    <w:name w:val="HTML Preformatted"/>
    <w:basedOn w:val="Normal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NormalWeb">
    <w:name w:val="Normal (Web)"/>
    <w:basedOn w:val="Normal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Title">
    <w:name w:val="Title"/>
    <w:basedOn w:val="Normal"/>
    <w:next w:val="Normal"/>
    <w:link w:val="a25"/>
    <w:qFormat/>
    <w:pPr>
      <w:ind w:firstLine="0"/>
      <w:jc w:val="center"/>
    </w:pPr>
    <w:rPr>
      <w:rFonts w:ascii="华文中宋" w:eastAsia="华文中宋" w:hAnsi="华文中宋"/>
      <w:b/>
      <w:bCs/>
      <w:kern w:val="28"/>
      <w:sz w:val="48"/>
      <w:szCs w:val="32"/>
    </w:rPr>
  </w:style>
  <w:style w:type="paragraph" w:styleId="CommentSubject">
    <w:name w:val="annotation subject"/>
    <w:basedOn w:val="CommentText"/>
    <w:next w:val="CommentText"/>
    <w:semiHidden/>
    <w:qFormat/>
    <w:rPr>
      <w:b/>
      <w:bCs/>
    </w:rPr>
  </w:style>
  <w:style w:type="paragraph" w:styleId="BodyTextFirstIndent">
    <w:name w:val="Body Text First Indent"/>
    <w:basedOn w:val="BodyText"/>
    <w:qFormat/>
    <w:pPr>
      <w:spacing w:after="120" w:afterLines="50" w:line="360" w:lineRule="auto"/>
      <w:ind w:firstLine="420" w:firstLineChars="100"/>
      <w:jc w:val="both"/>
    </w:pPr>
    <w:rPr>
      <w:rFonts w:eastAsia="宋体"/>
      <w:sz w:val="21"/>
    </w:rPr>
  </w:style>
  <w:style w:type="table" w:styleId="TableGrid">
    <w:name w:val="Table Grid"/>
    <w:basedOn w:val="TableNormal"/>
    <w:uiPriority w:val="59"/>
    <w:qFormat/>
    <w:pPr>
      <w:widowControl w:val="0"/>
      <w:spacing w:after="50" w:afterLines="50"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Pr>
      <w:rFonts w:ascii="宋体" w:eastAsia="宋体" w:hAnsi="宋体" w:hint="eastAsia"/>
      <w:b/>
      <w:bCs/>
      <w:sz w:val="20"/>
    </w:rPr>
  </w:style>
  <w:style w:type="character" w:styleId="PageNumber">
    <w:name w:val="page number"/>
    <w:basedOn w:val="DefaultParagraphFont"/>
    <w:qFormat/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CommentReference">
    <w:name w:val="annotation reference"/>
    <w:semiHidden/>
    <w:qFormat/>
    <w:rPr>
      <w:sz w:val="21"/>
      <w:szCs w:val="21"/>
    </w:rPr>
  </w:style>
  <w:style w:type="paragraph" w:customStyle="1" w:styleId="CharCharCharChar">
    <w:name w:val="Char Char Char Char"/>
    <w:basedOn w:val="Normal"/>
    <w:rPr>
      <w:sz w:val="21"/>
    </w:rPr>
  </w:style>
  <w:style w:type="character" w:customStyle="1" w:styleId="style71">
    <w:name w:val="style71"/>
    <w:rPr>
      <w:sz w:val="16"/>
      <w:szCs w:val="16"/>
    </w:rPr>
  </w:style>
  <w:style w:type="character" w:customStyle="1" w:styleId="1">
    <w:name w:val="已访问的超链接1"/>
    <w:qFormat/>
    <w:rPr>
      <w:color w:val="800080"/>
      <w:u w:val="single"/>
    </w:rPr>
  </w:style>
  <w:style w:type="paragraph" w:customStyle="1" w:styleId="a">
    <w:name w:val="封面标题"/>
    <w:basedOn w:val="Normal"/>
    <w:next w:val="a0"/>
    <w:pPr>
      <w:shd w:val="pct10" w:color="auto" w:fill="auto"/>
      <w:spacing w:after="6000" w:line="360" w:lineRule="auto"/>
      <w:jc w:val="center"/>
    </w:pPr>
    <w:rPr>
      <w:rFonts w:ascii="Arial" w:eastAsia="黑体" w:hAnsi="Arial"/>
      <w:b/>
      <w:sz w:val="52"/>
    </w:rPr>
  </w:style>
  <w:style w:type="paragraph" w:customStyle="1" w:styleId="a0">
    <w:name w:val="封面落款"/>
    <w:basedOn w:val="a"/>
    <w:qFormat/>
    <w:pPr>
      <w:shd w:val="clear" w:color="auto" w:fill="auto"/>
      <w:spacing w:after="0"/>
    </w:pPr>
    <w:rPr>
      <w:b w:val="0"/>
      <w:sz w:val="32"/>
    </w:rPr>
  </w:style>
  <w:style w:type="paragraph" w:customStyle="1" w:styleId="a1">
    <w:name w:val="封面副题"/>
    <w:basedOn w:val="a"/>
    <w:next w:val="a"/>
    <w:pPr>
      <w:shd w:val="clear" w:color="auto" w:fill="auto"/>
      <w:spacing w:before="2000" w:after="600"/>
    </w:pPr>
    <w:rPr>
      <w:sz w:val="32"/>
    </w:rPr>
  </w:style>
  <w:style w:type="paragraph" w:customStyle="1" w:styleId="a2">
    <w:name w:val="目录"/>
    <w:basedOn w:val="Normal"/>
    <w:next w:val="NormalIndent"/>
    <w:pPr>
      <w:spacing w:after="50" w:afterLines="50" w:line="360" w:lineRule="auto"/>
      <w:jc w:val="center"/>
    </w:pPr>
    <w:rPr>
      <w:rFonts w:ascii="Arial" w:eastAsia="黑体" w:hAnsi="Arial"/>
      <w:b/>
      <w:sz w:val="32"/>
    </w:rPr>
  </w:style>
  <w:style w:type="paragraph" w:customStyle="1" w:styleId="a3">
    <w:name w:val="正文（英文）"/>
    <w:basedOn w:val="NormalIndent"/>
    <w:qFormat/>
    <w:pPr>
      <w:spacing w:line="240" w:lineRule="auto"/>
      <w:ind w:firstLine="0" w:firstLineChars="0"/>
    </w:pPr>
    <w:rPr>
      <w:rFonts w:ascii="Arial" w:hAnsi="Arial"/>
    </w:rPr>
  </w:style>
  <w:style w:type="paragraph" w:customStyle="1" w:styleId="a4">
    <w:name w:val="表格首行"/>
    <w:basedOn w:val="Normal"/>
    <w:qFormat/>
    <w:pPr>
      <w:jc w:val="center"/>
    </w:pPr>
    <w:rPr>
      <w:rFonts w:ascii="宋体" w:hAnsi="宋体"/>
      <w:sz w:val="21"/>
    </w:rPr>
  </w:style>
  <w:style w:type="paragraph" w:customStyle="1" w:styleId="a5">
    <w:name w:val="应答标题"/>
    <w:basedOn w:val="NormalIndent"/>
    <w:next w:val="a6"/>
    <w:qFormat/>
    <w:pPr>
      <w:pBdr>
        <w:top w:val="single" w:sz="4" w:space="2" w:color="auto"/>
        <w:left w:val="single" w:sz="4" w:space="8" w:color="auto"/>
        <w:bottom w:val="single" w:sz="4" w:space="2" w:color="auto"/>
        <w:right w:val="single" w:sz="4" w:space="8" w:color="auto"/>
      </w:pBdr>
      <w:shd w:val="pct10" w:color="auto" w:fill="auto"/>
      <w:spacing w:after="156"/>
    </w:pPr>
    <w:rPr>
      <w:b/>
    </w:rPr>
  </w:style>
  <w:style w:type="paragraph" w:customStyle="1" w:styleId="a6">
    <w:name w:val="应答正文"/>
    <w:basedOn w:val="a5"/>
    <w:next w:val="a7"/>
    <w:qFormat/>
    <w:rPr>
      <w:b w:val="0"/>
    </w:rPr>
  </w:style>
  <w:style w:type="paragraph" w:customStyle="1" w:styleId="a7">
    <w:name w:val="应答问题"/>
    <w:basedOn w:val="NormalIndent"/>
    <w:next w:val="a5"/>
    <w:qFormat/>
    <w:pPr>
      <w:spacing w:before="150" w:beforeLines="150"/>
      <w:ind w:firstLine="200"/>
    </w:pPr>
  </w:style>
  <w:style w:type="paragraph" w:customStyle="1" w:styleId="a8">
    <w:name w:val="表格表头"/>
    <w:basedOn w:val="Normal"/>
    <w:next w:val="NormalIndent"/>
    <w:qFormat/>
    <w:pPr>
      <w:numPr>
        <w:ilvl w:val="0"/>
        <w:numId w:val="7"/>
      </w:numPr>
      <w:jc w:val="center"/>
    </w:pPr>
    <w:rPr>
      <w:sz w:val="21"/>
    </w:rPr>
  </w:style>
  <w:style w:type="paragraph" w:customStyle="1" w:styleId="TOW1">
    <w:name w:val="TOW 1"/>
    <w:basedOn w:val="Normal"/>
    <w:qFormat/>
    <w:pPr>
      <w:widowControl/>
      <w:numPr>
        <w:ilvl w:val="0"/>
        <w:numId w:val="8"/>
      </w:numPr>
      <w:jc w:val="left"/>
    </w:pPr>
    <w:rPr>
      <w:rFonts w:ascii="Tahoma" w:eastAsia="Times New Roman" w:hAnsi="Tahoma"/>
      <w:kern w:val="0"/>
      <w:sz w:val="20"/>
      <w:szCs w:val="20"/>
      <w:lang w:val="de-DE" w:eastAsia="en-US"/>
    </w:rPr>
  </w:style>
  <w:style w:type="paragraph" w:customStyle="1" w:styleId="a9">
    <w:name w:val="表格正文"/>
    <w:basedOn w:val="Normal"/>
    <w:qFormat/>
    <w:pPr>
      <w:snapToGrid w:val="0"/>
      <w:spacing w:line="300" w:lineRule="auto"/>
    </w:pPr>
    <w:rPr>
      <w:sz w:val="21"/>
    </w:rPr>
  </w:style>
  <w:style w:type="paragraph" w:customStyle="1" w:styleId="a10">
    <w:name w:val="表格项目符号"/>
    <w:basedOn w:val="ListBullet"/>
    <w:qFormat/>
    <w:pPr>
      <w:numPr>
        <w:numId w:val="9"/>
      </w:numPr>
      <w:tabs>
        <w:tab w:val="left" w:pos="249"/>
      </w:tabs>
      <w:snapToGrid w:val="0"/>
      <w:spacing w:line="300" w:lineRule="auto"/>
      <w:ind w:left="249" w:hanging="249"/>
    </w:pPr>
  </w:style>
  <w:style w:type="paragraph" w:customStyle="1" w:styleId="a11">
    <w:name w:val="表格标注"/>
    <w:basedOn w:val="Normal"/>
    <w:qFormat/>
    <w:pPr>
      <w:numPr>
        <w:ilvl w:val="0"/>
        <w:numId w:val="10"/>
      </w:numPr>
      <w:spacing w:line="360" w:lineRule="auto"/>
    </w:pPr>
    <w:rPr>
      <w:sz w:val="21"/>
    </w:rPr>
  </w:style>
  <w:style w:type="paragraph" w:customStyle="1" w:styleId="2">
    <w:name w:val="表格项目符号 2"/>
    <w:basedOn w:val="ListBullet2"/>
    <w:pPr>
      <w:numPr>
        <w:ilvl w:val="0"/>
        <w:numId w:val="11"/>
      </w:numPr>
      <w:snapToGrid w:val="0"/>
      <w:spacing w:line="300" w:lineRule="auto"/>
    </w:pPr>
  </w:style>
  <w:style w:type="paragraph" w:customStyle="1" w:styleId="a12">
    <w:name w:val="附图标题"/>
    <w:basedOn w:val="a13"/>
    <w:next w:val="NormalIndent"/>
    <w:qFormat/>
    <w:pPr>
      <w:numPr>
        <w:ilvl w:val="0"/>
        <w:numId w:val="12"/>
      </w:numPr>
      <w:spacing w:after="100" w:afterLines="100"/>
    </w:pPr>
    <w:rPr>
      <w:rFonts w:ascii="Arial" w:eastAsia="黑体" w:hAnsi="Arial"/>
      <w:b/>
      <w:sz w:val="18"/>
    </w:rPr>
  </w:style>
  <w:style w:type="paragraph" w:customStyle="1" w:styleId="a13">
    <w:name w:val="附图居中"/>
    <w:basedOn w:val="Normal"/>
    <w:next w:val="a12"/>
    <w:qFormat/>
    <w:pPr>
      <w:keepNext/>
      <w:jc w:val="center"/>
    </w:pPr>
    <w:rPr>
      <w:sz w:val="21"/>
    </w:rPr>
  </w:style>
  <w:style w:type="paragraph" w:customStyle="1" w:styleId="a14">
    <w:name w:val="附图标注"/>
    <w:basedOn w:val="NormalIndent"/>
    <w:qFormat/>
    <w:pPr>
      <w:numPr>
        <w:ilvl w:val="0"/>
        <w:numId w:val="13"/>
      </w:numPr>
      <w:tabs>
        <w:tab w:val="left" w:pos="420"/>
        <w:tab w:val="clear" w:pos="720"/>
      </w:tabs>
      <w:spacing w:after="0" w:afterLines="0"/>
      <w:ind w:firstLine="0" w:firstLineChars="0"/>
    </w:pPr>
  </w:style>
  <w:style w:type="paragraph" w:customStyle="1" w:styleId="a15">
    <w:name w:val="小标题"/>
    <w:basedOn w:val="Normal"/>
    <w:next w:val="NormalIndent"/>
    <w:qFormat/>
    <w:pPr>
      <w:numPr>
        <w:ilvl w:val="0"/>
        <w:numId w:val="14"/>
      </w:numPr>
      <w:spacing w:after="156" w:afterLines="50" w:line="360" w:lineRule="auto"/>
    </w:pPr>
    <w:rPr>
      <w:b/>
      <w:sz w:val="21"/>
    </w:rPr>
  </w:style>
  <w:style w:type="paragraph" w:customStyle="1" w:styleId="a16">
    <w:name w:val="页眉（横）"/>
    <w:basedOn w:val="Header"/>
    <w:qFormat/>
    <w:pPr>
      <w:tabs>
        <w:tab w:val="clear" w:pos="4153"/>
        <w:tab w:val="center" w:pos="6985"/>
        <w:tab w:val="clear" w:pos="8306"/>
        <w:tab w:val="right" w:pos="13969"/>
      </w:tabs>
      <w:spacing w:after="120" w:afterLines="50"/>
      <w:textAlignment w:val="center"/>
    </w:pPr>
  </w:style>
  <w:style w:type="paragraph" w:customStyle="1" w:styleId="a17">
    <w:name w:val="页脚（横）"/>
    <w:basedOn w:val="Footer"/>
    <w:qFormat/>
    <w:pPr>
      <w:pBdr>
        <w:top w:val="single" w:sz="4" w:space="1" w:color="auto"/>
      </w:pBdr>
      <w:tabs>
        <w:tab w:val="clear" w:pos="4153"/>
        <w:tab w:val="center" w:pos="6985"/>
        <w:tab w:val="clear" w:pos="8306"/>
        <w:tab w:val="right" w:pos="13969"/>
      </w:tabs>
      <w:spacing w:before="120" w:beforeLines="50"/>
      <w:jc w:val="center"/>
    </w:pPr>
    <w:rPr>
      <w:kern w:val="0"/>
    </w:rPr>
  </w:style>
  <w:style w:type="paragraph" w:customStyle="1" w:styleId="TOW2">
    <w:name w:val="TOW 2"/>
    <w:basedOn w:val="Normal"/>
    <w:qFormat/>
    <w:pPr>
      <w:widowControl/>
      <w:numPr>
        <w:ilvl w:val="0"/>
        <w:numId w:val="15"/>
      </w:numPr>
      <w:jc w:val="left"/>
    </w:pPr>
    <w:rPr>
      <w:rFonts w:ascii="Tahoma" w:eastAsia="Times New Roman" w:hAnsi="Tahoma"/>
      <w:kern w:val="0"/>
      <w:sz w:val="20"/>
      <w:szCs w:val="20"/>
      <w:lang w:eastAsia="en-US"/>
    </w:rPr>
  </w:style>
  <w:style w:type="paragraph" w:customStyle="1" w:styleId="TOW3">
    <w:name w:val="TOW 3"/>
    <w:basedOn w:val="Normal"/>
    <w:qFormat/>
    <w:pPr>
      <w:widowControl/>
      <w:numPr>
        <w:ilvl w:val="1"/>
        <w:numId w:val="15"/>
      </w:numPr>
      <w:spacing w:line="288" w:lineRule="auto"/>
    </w:pPr>
    <w:rPr>
      <w:rFonts w:ascii="Tahoma" w:eastAsia="Times New Roman" w:hAnsi="Tahoma"/>
      <w:kern w:val="0"/>
      <w:sz w:val="20"/>
      <w:szCs w:val="20"/>
      <w:lang w:eastAsia="en-US"/>
    </w:rPr>
  </w:style>
  <w:style w:type="paragraph" w:customStyle="1" w:styleId="TOW4">
    <w:name w:val="TOW 4"/>
    <w:basedOn w:val="Normal"/>
    <w:qFormat/>
    <w:pPr>
      <w:widowControl/>
      <w:numPr>
        <w:ilvl w:val="2"/>
        <w:numId w:val="15"/>
      </w:numPr>
      <w:spacing w:line="288" w:lineRule="auto"/>
    </w:pPr>
    <w:rPr>
      <w:rFonts w:ascii="Tahoma" w:eastAsia="Times New Roman" w:hAnsi="Tahoma"/>
      <w:kern w:val="0"/>
      <w:sz w:val="20"/>
      <w:szCs w:val="20"/>
      <w:lang w:eastAsia="en-US"/>
    </w:rPr>
  </w:style>
  <w:style w:type="paragraph" w:customStyle="1" w:styleId="Bullet">
    <w:name w:val="Bullet"/>
    <w:basedOn w:val="Normal"/>
    <w:next w:val="BulletBody"/>
    <w:qFormat/>
    <w:pPr>
      <w:widowControl/>
      <w:tabs>
        <w:tab w:val="left" w:pos="360"/>
      </w:tabs>
      <w:jc w:val="left"/>
    </w:pPr>
    <w:rPr>
      <w:rFonts w:ascii="Arial" w:hAnsi="Arial"/>
      <w:b/>
      <w:kern w:val="0"/>
      <w:sz w:val="18"/>
      <w:szCs w:val="20"/>
      <w:lang w:eastAsia="en-US"/>
    </w:rPr>
  </w:style>
  <w:style w:type="paragraph" w:customStyle="1" w:styleId="BulletBody">
    <w:name w:val="Bullet Body"/>
    <w:basedOn w:val="Normal"/>
    <w:next w:val="Bullet"/>
    <w:qFormat/>
    <w:pPr>
      <w:widowControl/>
      <w:ind w:left="360"/>
      <w:jc w:val="left"/>
    </w:pPr>
    <w:rPr>
      <w:rFonts w:ascii="Arial" w:hAnsi="Arial"/>
      <w:kern w:val="0"/>
      <w:sz w:val="18"/>
      <w:szCs w:val="20"/>
      <w:lang w:eastAsia="en-US"/>
    </w:rPr>
  </w:style>
  <w:style w:type="character" w:customStyle="1" w:styleId="BulletChar">
    <w:name w:val="Bullet Char"/>
    <w:qFormat/>
    <w:rPr>
      <w:rFonts w:ascii="Arial" w:eastAsia="宋体" w:hAnsi="Arial"/>
      <w:b/>
      <w:sz w:val="18"/>
      <w:lang w:val="en-US" w:eastAsia="en-US" w:bidi="ar-SA"/>
    </w:rPr>
  </w:style>
  <w:style w:type="paragraph" w:customStyle="1" w:styleId="Body">
    <w:name w:val="Body"/>
    <w:basedOn w:val="Normal"/>
    <w:qFormat/>
    <w:pPr>
      <w:widowControl/>
      <w:jc w:val="left"/>
    </w:pPr>
    <w:rPr>
      <w:rFonts w:ascii="Arial" w:hAnsi="Arial"/>
      <w:kern w:val="0"/>
      <w:sz w:val="18"/>
      <w:szCs w:val="20"/>
      <w:lang w:eastAsia="en-US"/>
    </w:rPr>
  </w:style>
  <w:style w:type="paragraph" w:customStyle="1" w:styleId="1numberheading">
    <w:name w:val="1numberheading_"/>
    <w:basedOn w:val="Normal"/>
    <w:autoRedefine/>
    <w:qFormat/>
    <w:pPr>
      <w:widowControl/>
      <w:numPr>
        <w:ilvl w:val="0"/>
        <w:numId w:val="16"/>
      </w:numPr>
      <w:spacing w:before="240" w:after="160"/>
    </w:pPr>
    <w:rPr>
      <w:rFonts w:ascii="Arial" w:hAnsi="Arial"/>
      <w:b/>
      <w:kern w:val="0"/>
      <w:sz w:val="26"/>
      <w:lang w:eastAsia="en-US" w:bidi="he-IL"/>
    </w:rPr>
  </w:style>
  <w:style w:type="paragraph" w:customStyle="1" w:styleId="2numberheading">
    <w:name w:val="2numberheading_"/>
    <w:basedOn w:val="Heading2"/>
    <w:autoRedefine/>
    <w:qFormat/>
    <w:pPr>
      <w:keepLines w:val="0"/>
      <w:widowControl/>
      <w:numPr>
        <w:numId w:val="16"/>
      </w:numPr>
      <w:tabs>
        <w:tab w:val="left" w:pos="756"/>
      </w:tabs>
      <w:jc w:val="left"/>
    </w:pPr>
    <w:rPr>
      <w:rFonts w:eastAsia="宋体" w:cs="Arial"/>
      <w:b/>
      <w:bCs w:val="0"/>
      <w:kern w:val="0"/>
      <w:sz w:val="24"/>
      <w:szCs w:val="24"/>
      <w:lang w:eastAsia="en-US" w:bidi="he-IL"/>
    </w:rPr>
  </w:style>
  <w:style w:type="paragraph" w:customStyle="1" w:styleId="1Heading">
    <w:name w:val="1Heading"/>
    <w:autoRedefine/>
    <w:qFormat/>
    <w:pPr>
      <w:keepNext/>
      <w:spacing w:before="360" w:after="240" w:line="440" w:lineRule="exact"/>
    </w:pPr>
    <w:rPr>
      <w:rFonts w:ascii="黑体" w:eastAsia="黑体" w:hAnsi="Arial" w:cs="Times New Roman"/>
      <w:b/>
      <w:bCs/>
      <w:sz w:val="28"/>
      <w:szCs w:val="28"/>
      <w:lang w:val="en-US" w:eastAsia="zh-CN" w:bidi="ar-SA"/>
    </w:rPr>
  </w:style>
  <w:style w:type="paragraph" w:customStyle="1" w:styleId="3numberheading">
    <w:name w:val="3numberheading_"/>
    <w:autoRedefine/>
    <w:qFormat/>
    <w:pPr>
      <w:numPr>
        <w:ilvl w:val="2"/>
        <w:numId w:val="16"/>
      </w:numPr>
      <w:spacing w:before="120" w:after="120"/>
    </w:pPr>
    <w:rPr>
      <w:rFonts w:ascii="Arial" w:eastAsia="宋体" w:hAnsi="Arial" w:cs="Times New Roman"/>
      <w:bCs/>
      <w:iCs/>
      <w:sz w:val="22"/>
      <w:szCs w:val="22"/>
      <w:lang w:val="en-US" w:eastAsia="en-US" w:bidi="he-IL"/>
    </w:rPr>
  </w:style>
  <w:style w:type="paragraph" w:customStyle="1" w:styleId="4numberhead">
    <w:name w:val="4numberhead"/>
    <w:autoRedefine/>
    <w:qFormat/>
    <w:pPr>
      <w:numPr>
        <w:ilvl w:val="3"/>
        <w:numId w:val="16"/>
      </w:numPr>
      <w:tabs>
        <w:tab w:val="left" w:pos="900"/>
      </w:tabs>
      <w:spacing w:before="120" w:after="120"/>
    </w:pPr>
    <w:rPr>
      <w:rFonts w:ascii="Arial" w:eastAsia="宋体" w:hAnsi="Arial" w:cs="Times New Roman"/>
      <w:bCs/>
      <w:iCs/>
      <w:lang w:val="en-US" w:eastAsia="en-US" w:bidi="he-IL"/>
    </w:rPr>
  </w:style>
  <w:style w:type="paragraph" w:customStyle="1" w:styleId="num2heading">
    <w:name w:val="num2heading"/>
    <w:basedOn w:val="Heading2"/>
    <w:qFormat/>
    <w:pPr>
      <w:keepLines w:val="0"/>
      <w:widowControl/>
      <w:spacing w:before="480" w:after="160"/>
      <w:ind w:right="1440"/>
      <w:jc w:val="left"/>
    </w:pPr>
    <w:rPr>
      <w:rFonts w:eastAsia="宋体" w:cs="Arial"/>
      <w:kern w:val="0"/>
      <w:sz w:val="28"/>
      <w:szCs w:val="28"/>
      <w:lang w:eastAsia="en-US" w:bidi="he-IL"/>
    </w:rPr>
  </w:style>
  <w:style w:type="paragraph" w:customStyle="1" w:styleId="MIHeading1">
    <w:name w:val="MIHeading1"/>
    <w:basedOn w:val="Heading1"/>
    <w:qFormat/>
    <w:pPr>
      <w:keepLines w:val="0"/>
      <w:widowControl/>
      <w:numPr>
        <w:numId w:val="17"/>
      </w:numPr>
      <w:shd w:val="clear" w:color="auto" w:fill="008080"/>
      <w:spacing w:after="60"/>
    </w:pPr>
    <w:rPr>
      <w:rFonts w:ascii="宋体" w:hAnsi="宋体" w:cs="Arial"/>
      <w:color w:val="FFFFFF"/>
      <w:kern w:val="32"/>
      <w:szCs w:val="32"/>
      <w:lang w:eastAsia="en-US"/>
    </w:rPr>
  </w:style>
  <w:style w:type="paragraph" w:customStyle="1" w:styleId="MIHeading2">
    <w:name w:val="MIHeading2"/>
    <w:basedOn w:val="Heading2"/>
    <w:qFormat/>
    <w:pPr>
      <w:keepNext w:val="0"/>
      <w:widowControl/>
      <w:numPr>
        <w:numId w:val="17"/>
      </w:numPr>
      <w:spacing w:after="60"/>
      <w:jc w:val="left"/>
    </w:pPr>
    <w:rPr>
      <w:rFonts w:ascii="宋体" w:eastAsia="宋体" w:hAnsi="宋体" w:cs="Arial"/>
      <w:iCs/>
      <w:kern w:val="0"/>
      <w:sz w:val="28"/>
      <w:szCs w:val="28"/>
      <w:u w:color="008080"/>
      <w:lang w:eastAsia="en-US"/>
    </w:rPr>
  </w:style>
  <w:style w:type="paragraph" w:customStyle="1" w:styleId="MITableCells">
    <w:name w:val="MITableCells"/>
    <w:qFormat/>
    <w:rPr>
      <w:rFonts w:ascii="宋体" w:eastAsia="宋体" w:hAnsi="宋体" w:cs="Times New Roman"/>
      <w:color w:val="000000"/>
      <w:lang w:val="en-US" w:eastAsia="en-US" w:bidi="ar-SA"/>
    </w:rPr>
  </w:style>
  <w:style w:type="paragraph" w:customStyle="1" w:styleId="MITableColHeads">
    <w:name w:val="MITableColHeads"/>
    <w:qFormat/>
    <w:pPr>
      <w:jc w:val="center"/>
    </w:pPr>
    <w:rPr>
      <w:rFonts w:ascii="宋体" w:eastAsia="宋体" w:hAnsi="宋体" w:cs="Times New Roman"/>
      <w:b/>
      <w:color w:val="FFFFFF"/>
      <w:lang w:val="en-US" w:eastAsia="en-US" w:bidi="ar-SA"/>
    </w:rPr>
  </w:style>
  <w:style w:type="paragraph" w:customStyle="1" w:styleId="MITreb7Bold">
    <w:name w:val="MITreb7Bold"/>
    <w:basedOn w:val="Normal"/>
    <w:qFormat/>
    <w:pPr>
      <w:widowControl/>
      <w:spacing w:before="40"/>
      <w:jc w:val="center"/>
    </w:pPr>
    <w:rPr>
      <w:rFonts w:ascii="宋体" w:hAnsi="宋体"/>
      <w:b/>
      <w:color w:val="FFFFFF"/>
      <w:kern w:val="0"/>
      <w:sz w:val="14"/>
      <w:szCs w:val="20"/>
      <w:lang w:eastAsia="en-US"/>
    </w:rPr>
  </w:style>
  <w:style w:type="paragraph" w:customStyle="1" w:styleId="MITreb7">
    <w:name w:val="MITreb7"/>
    <w:basedOn w:val="Normal"/>
    <w:qFormat/>
    <w:pPr>
      <w:widowControl/>
      <w:spacing w:before="40" w:line="60" w:lineRule="atLeast"/>
      <w:jc w:val="left"/>
    </w:pPr>
    <w:rPr>
      <w:rFonts w:ascii="宋体" w:hAnsi="宋体"/>
      <w:color w:val="000000"/>
      <w:kern w:val="0"/>
      <w:sz w:val="14"/>
      <w:szCs w:val="20"/>
      <w:lang w:eastAsia="en-US"/>
    </w:rPr>
  </w:style>
  <w:style w:type="paragraph" w:customStyle="1" w:styleId="-">
    <w:name w:val="正文-疑问（已解决）"/>
    <w:basedOn w:val="Normal"/>
    <w:qFormat/>
    <w:pPr>
      <w:numPr>
        <w:ilvl w:val="0"/>
        <w:numId w:val="18"/>
      </w:numPr>
      <w:spacing w:before="20" w:beforeLines="20" w:after="20" w:afterLines="20"/>
    </w:pPr>
    <w:rPr>
      <w:sz w:val="21"/>
    </w:rPr>
  </w:style>
  <w:style w:type="character" w:customStyle="1" w:styleId="style11">
    <w:name w:val="style11"/>
    <w:qFormat/>
    <w:rPr>
      <w:color w:val="333333"/>
    </w:rPr>
  </w:style>
  <w:style w:type="paragraph" w:customStyle="1" w:styleId="20">
    <w:name w:val="样式2"/>
    <w:basedOn w:val="Heading2"/>
    <w:qFormat/>
    <w:pPr>
      <w:numPr>
        <w:numId w:val="0"/>
      </w:numPr>
      <w:tabs>
        <w:tab w:val="left" w:pos="936"/>
      </w:tabs>
      <w:spacing w:before="50" w:beforeLines="50" w:after="50" w:afterLines="50" w:line="360" w:lineRule="auto"/>
      <w:ind w:left="936" w:hanging="576"/>
    </w:pPr>
    <w:rPr>
      <w:b/>
      <w:spacing w:val="20"/>
      <w:kern w:val="44"/>
      <w:sz w:val="24"/>
    </w:rPr>
  </w:style>
  <w:style w:type="paragraph" w:customStyle="1" w:styleId="Normal0">
    <w:name w:val="Normal0"/>
    <w:qFormat/>
    <w:rPr>
      <w:rFonts w:ascii="Times New Roman" w:eastAsia="宋体" w:hAnsi="Times New Roman" w:cs="Times New Roman"/>
      <w:lang w:val="en-US" w:eastAsia="en-US" w:bidi="ar-SA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黑体" w:eastAsia="黑体" w:hAnsi="Times New Roman" w:cs="黑体"/>
      <w:color w:val="000000"/>
      <w:sz w:val="24"/>
      <w:szCs w:val="24"/>
      <w:lang w:val="en-US" w:eastAsia="zh-CN" w:bidi="ar-SA"/>
    </w:rPr>
  </w:style>
  <w:style w:type="paragraph" w:customStyle="1" w:styleId="Default1">
    <w:name w:val="Default1"/>
    <w:basedOn w:val="Default"/>
    <w:next w:val="Default"/>
    <w:qFormat/>
    <w:rPr>
      <w:color w:val="auto"/>
    </w:rPr>
  </w:style>
  <w:style w:type="paragraph" w:customStyle="1" w:styleId="xl26">
    <w:name w:val="xl26"/>
    <w:basedOn w:val="Normal"/>
    <w:qFormat/>
    <w:pPr>
      <w:widowControl/>
      <w:spacing w:before="100" w:beforeAutospacing="1" w:after="100" w:afterAutospacing="1"/>
      <w:jc w:val="left"/>
      <w:textAlignment w:val="center"/>
    </w:pPr>
    <w:rPr>
      <w:rFonts w:ascii="Courier New" w:hAnsi="Courier New" w:cs="Courier New"/>
      <w:kern w:val="0"/>
      <w:lang w:eastAsia="en-US"/>
    </w:rPr>
  </w:style>
  <w:style w:type="paragraph" w:customStyle="1" w:styleId="Char1">
    <w:name w:val="Char1"/>
    <w:basedOn w:val="Normal"/>
    <w:qFormat/>
    <w:pPr>
      <w:spacing w:line="360" w:lineRule="auto"/>
    </w:pPr>
  </w:style>
  <w:style w:type="paragraph" w:customStyle="1" w:styleId="vantagenote">
    <w:name w:val="vantage_note"/>
    <w:basedOn w:val="Normal"/>
    <w:qFormat/>
    <w:pPr>
      <w:widowControl/>
      <w:numPr>
        <w:ilvl w:val="0"/>
        <w:numId w:val="19"/>
      </w:numPr>
      <w:pBdr>
        <w:top w:val="single" w:sz="4" w:space="1" w:color="518ACA"/>
        <w:left w:val="single" w:sz="4" w:space="4" w:color="518ACA"/>
        <w:bottom w:val="single" w:sz="4" w:space="1" w:color="518ACA"/>
        <w:right w:val="single" w:sz="4" w:space="4" w:color="518ACA"/>
      </w:pBdr>
      <w:shd w:val="pct50" w:color="B7C03B" w:fill="auto"/>
      <w:spacing w:before="120" w:after="120"/>
      <w:jc w:val="left"/>
    </w:pPr>
    <w:rPr>
      <w:rFonts w:ascii="Tahoma" w:hAnsi="Tahoma"/>
      <w:kern w:val="0"/>
      <w:sz w:val="18"/>
      <w:lang w:eastAsia="en-US"/>
    </w:rPr>
  </w:style>
  <w:style w:type="paragraph" w:customStyle="1" w:styleId="Table">
    <w:name w:val="Table"/>
    <w:basedOn w:val="Normal"/>
    <w:qFormat/>
    <w:pPr>
      <w:widowControl/>
      <w:spacing w:before="40" w:after="40"/>
      <w:jc w:val="left"/>
    </w:pPr>
    <w:rPr>
      <w:rFonts w:ascii="Futura Bk" w:hAnsi="Futura Bk"/>
      <w:kern w:val="0"/>
      <w:sz w:val="20"/>
      <w:szCs w:val="20"/>
      <w:lang w:val="en-GB" w:eastAsia="en-US"/>
    </w:rPr>
  </w:style>
  <w:style w:type="character" w:customStyle="1" w:styleId="a14c">
    <w:name w:val="a14c"/>
    <w:basedOn w:val="DefaultParagraphFont"/>
    <w:qFormat/>
  </w:style>
  <w:style w:type="paragraph" w:styleId="ListParagraph">
    <w:name w:val="List Paragraph"/>
    <w:basedOn w:val="Normal"/>
    <w:link w:val="a22"/>
    <w:uiPriority w:val="34"/>
    <w:qFormat/>
    <w:pPr>
      <w:ind w:firstLine="420" w:firstLineChars="200"/>
    </w:pPr>
  </w:style>
  <w:style w:type="paragraph" w:customStyle="1" w:styleId="a18">
    <w:name w:val="上标"/>
    <w:basedOn w:val="Normal"/>
    <w:link w:val="Char"/>
    <w:qFormat/>
    <w:pPr>
      <w:spacing w:line="360" w:lineRule="auto"/>
      <w:ind w:firstLine="420" w:firstLineChars="200"/>
    </w:pPr>
    <w:rPr>
      <w:rFonts w:ascii="Calibri" w:hAnsi="Calibri"/>
      <w:sz w:val="21"/>
      <w:szCs w:val="22"/>
      <w:vertAlign w:val="superscript"/>
      <w:lang w:val="zh-CN" w:eastAsia="zh-CN"/>
    </w:rPr>
  </w:style>
  <w:style w:type="character" w:customStyle="1" w:styleId="Char">
    <w:name w:val="上标 Char"/>
    <w:link w:val="a18"/>
    <w:qFormat/>
    <w:rPr>
      <w:rFonts w:ascii="Calibri" w:hAnsi="Calibri"/>
      <w:kern w:val="2"/>
      <w:sz w:val="21"/>
      <w:szCs w:val="22"/>
      <w:vertAlign w:val="superscript"/>
    </w:rPr>
  </w:style>
  <w:style w:type="paragraph" w:customStyle="1" w:styleId="Char0">
    <w:name w:val="Char"/>
    <w:basedOn w:val="Normal"/>
    <w:autoRedefine/>
    <w:qFormat/>
    <w:pPr>
      <w:pageBreakBefore/>
      <w:tabs>
        <w:tab w:val="left" w:pos="432"/>
      </w:tabs>
      <w:ind w:left="432" w:hanging="432"/>
    </w:pPr>
    <w:rPr>
      <w:rFonts w:ascii="Tahoma" w:hAnsi="Tahoma"/>
      <w:szCs w:val="20"/>
    </w:rPr>
  </w:style>
  <w:style w:type="character" w:customStyle="1" w:styleId="a19">
    <w:name w:val="正文缩进 字符"/>
    <w:link w:val="NormalIndent"/>
    <w:qFormat/>
    <w:rPr>
      <w:kern w:val="2"/>
      <w:sz w:val="21"/>
      <w:szCs w:val="24"/>
    </w:rPr>
  </w:style>
  <w:style w:type="paragraph" w:customStyle="1" w:styleId="21">
    <w:name w:val="正文2"/>
    <w:basedOn w:val="Normal"/>
    <w:qFormat/>
    <w:pPr>
      <w:spacing w:before="156" w:line="360" w:lineRule="auto"/>
      <w:ind w:firstLine="510" w:firstLineChars="200"/>
    </w:pPr>
    <w:rPr>
      <w:szCs w:val="20"/>
    </w:rPr>
  </w:style>
  <w:style w:type="paragraph" w:customStyle="1" w:styleId="22">
    <w:name w:val="样式 小四 首行缩进:  2 字符"/>
    <w:basedOn w:val="Normal"/>
    <w:qFormat/>
    <w:pPr>
      <w:spacing w:line="312" w:lineRule="auto"/>
      <w:ind w:firstLine="200" w:firstLineChars="200"/>
    </w:pPr>
    <w:rPr>
      <w:szCs w:val="20"/>
    </w:rPr>
  </w:style>
  <w:style w:type="paragraph" w:customStyle="1" w:styleId="CM49">
    <w:name w:val="CM49"/>
    <w:basedOn w:val="Default"/>
    <w:next w:val="Default"/>
    <w:qFormat/>
    <w:pPr>
      <w:spacing w:after="628"/>
    </w:pPr>
    <w:rPr>
      <w:rFonts w:ascii=".a...D.." w:eastAsia=".a...D.." w:cs="Times New Roman"/>
      <w:color w:val="auto"/>
    </w:rPr>
  </w:style>
  <w:style w:type="character" w:customStyle="1" w:styleId="4">
    <w:name w:val="标题 4 字符"/>
    <w:link w:val="Heading4"/>
    <w:qFormat/>
    <w:rPr>
      <w:rFonts w:ascii="Arial" w:eastAsia="仿宋" w:hAnsi="Arial"/>
      <w:bCs/>
      <w:spacing w:val="10"/>
      <w:kern w:val="2"/>
      <w:sz w:val="24"/>
      <w:szCs w:val="28"/>
      <w:lang w:val="zh-CN" w:eastAsia="zh-CN"/>
    </w:rPr>
  </w:style>
  <w:style w:type="paragraph" w:customStyle="1" w:styleId="2560606">
    <w:name w:val="样式 正文缩进 + 首行缩进:  2.56 字符 段前: 0.6 行 段后: 0.6 行"/>
    <w:basedOn w:val="NormalIndent"/>
    <w:qFormat/>
    <w:pPr>
      <w:spacing w:before="144" w:after="144" w:afterLines="0" w:line="240" w:lineRule="auto"/>
      <w:ind w:firstLine="538" w:firstLineChars="256"/>
      <w:jc w:val="left"/>
    </w:pPr>
    <w:rPr>
      <w:rFonts w:ascii="宋体"/>
      <w:snapToGrid w:val="0"/>
      <w:kern w:val="0"/>
      <w:szCs w:val="20"/>
    </w:rPr>
  </w:style>
  <w:style w:type="character" w:customStyle="1" w:styleId="a20">
    <w:name w:val="页眉 字符"/>
    <w:link w:val="Header"/>
    <w:uiPriority w:val="99"/>
    <w:qFormat/>
    <w:rPr>
      <w:kern w:val="2"/>
      <w:sz w:val="18"/>
      <w:szCs w:val="18"/>
    </w:rPr>
  </w:style>
  <w:style w:type="paragraph" w:customStyle="1" w:styleId="10">
    <w:name w:val="样式1"/>
    <w:basedOn w:val="Normal"/>
    <w:link w:val="1Char"/>
    <w:qFormat/>
    <w:pPr>
      <w:pBdr>
        <w:bottom w:val="single" w:sz="6" w:space="0" w:color="auto"/>
      </w:pBdr>
      <w:spacing w:after="120"/>
    </w:pPr>
    <w:rPr>
      <w:lang w:val="zh-CN" w:eastAsia="zh-CN"/>
    </w:rPr>
  </w:style>
  <w:style w:type="paragraph" w:customStyle="1" w:styleId="3">
    <w:name w:val="样式3"/>
    <w:basedOn w:val="10"/>
    <w:link w:val="3Char"/>
    <w:qFormat/>
    <w:pPr>
      <w:pBdr>
        <w:bottom w:val="nil"/>
      </w:pBdr>
    </w:pPr>
  </w:style>
  <w:style w:type="character" w:customStyle="1" w:styleId="1Char">
    <w:name w:val="样式1 Char"/>
    <w:link w:val="10"/>
    <w:qFormat/>
    <w:rPr>
      <w:kern w:val="2"/>
      <w:sz w:val="24"/>
      <w:szCs w:val="24"/>
    </w:rPr>
  </w:style>
  <w:style w:type="paragraph" w:customStyle="1" w:styleId="a21">
    <w:name w:val="样式 (符号) 宋体 小四 加粗 居中"/>
    <w:basedOn w:val="Normal"/>
    <w:qFormat/>
    <w:pPr>
      <w:spacing w:before="120" w:after="120" w:line="240" w:lineRule="atLeast"/>
      <w:jc w:val="center"/>
    </w:pPr>
    <w:rPr>
      <w:rFonts w:hAnsi="宋体" w:cs="宋体"/>
      <w:b/>
      <w:bCs/>
      <w:szCs w:val="20"/>
    </w:rPr>
  </w:style>
  <w:style w:type="character" w:customStyle="1" w:styleId="3Char">
    <w:name w:val="样式3 Char"/>
    <w:basedOn w:val="1Char"/>
    <w:link w:val="3"/>
    <w:qFormat/>
    <w:rPr>
      <w:kern w:val="2"/>
      <w:sz w:val="24"/>
      <w:szCs w:val="24"/>
    </w:rPr>
  </w:style>
  <w:style w:type="character" w:customStyle="1" w:styleId="px14">
    <w:name w:val="px14"/>
    <w:basedOn w:val="DefaultParagraphFont"/>
    <w:qFormat/>
  </w:style>
  <w:style w:type="paragraph" w:customStyle="1" w:styleId="11">
    <w:name w:val="列出段落1"/>
    <w:basedOn w:val="Normal"/>
    <w:qFormat/>
    <w:pPr>
      <w:spacing w:line="360" w:lineRule="auto"/>
      <w:ind w:firstLine="420" w:firstLineChars="200"/>
    </w:pPr>
    <w:rPr>
      <w:szCs w:val="22"/>
    </w:rPr>
  </w:style>
  <w:style w:type="character" w:customStyle="1" w:styleId="a22">
    <w:name w:val="列出段落 字符"/>
    <w:link w:val="ListParagraph"/>
    <w:uiPriority w:val="34"/>
    <w:qFormat/>
    <w:rPr>
      <w:kern w:val="2"/>
      <w:sz w:val="24"/>
      <w:szCs w:val="24"/>
    </w:rPr>
  </w:style>
  <w:style w:type="paragraph" w:customStyle="1" w:styleId="a23">
    <w:name w:val="一级"/>
    <w:basedOn w:val="ListParagraph"/>
    <w:qFormat/>
    <w:pPr>
      <w:numPr>
        <w:ilvl w:val="0"/>
        <w:numId w:val="20"/>
      </w:numPr>
      <w:tabs>
        <w:tab w:val="left" w:pos="432"/>
        <w:tab w:val="left" w:pos="993"/>
      </w:tabs>
      <w:ind w:left="1170" w:hanging="585" w:firstLineChars="0"/>
    </w:pPr>
    <w:rPr>
      <w:rFonts w:ascii="仿宋" w:hAnsi="仿宋"/>
      <w:b/>
      <w:szCs w:val="28"/>
    </w:rPr>
  </w:style>
  <w:style w:type="character" w:customStyle="1" w:styleId="a24">
    <w:name w:val="副标题 字符"/>
    <w:link w:val="Subtitle"/>
    <w:qFormat/>
    <w:rPr>
      <w:rFonts w:ascii="华文中宋" w:eastAsia="华文中宋" w:hAnsi="华文中宋"/>
      <w:kern w:val="2"/>
      <w:sz w:val="36"/>
      <w:szCs w:val="24"/>
    </w:rPr>
  </w:style>
  <w:style w:type="character" w:customStyle="1" w:styleId="a25">
    <w:name w:val="标题 字符"/>
    <w:link w:val="Title"/>
    <w:qFormat/>
    <w:rPr>
      <w:rFonts w:ascii="华文中宋" w:eastAsia="华文中宋" w:hAnsi="华文中宋"/>
      <w:b/>
      <w:bCs/>
      <w:kern w:val="28"/>
      <w:sz w:val="48"/>
      <w:szCs w:val="32"/>
    </w:rPr>
  </w:style>
  <w:style w:type="character" w:customStyle="1" w:styleId="23">
    <w:name w:val="标题 2 字符"/>
    <w:link w:val="Heading2"/>
    <w:qFormat/>
    <w:rPr>
      <w:rFonts w:ascii="黑体" w:eastAsia="黑体" w:hAnsi="黑体"/>
      <w:bCs/>
      <w:kern w:val="2"/>
      <w:sz w:val="32"/>
      <w:szCs w:val="32"/>
    </w:rPr>
  </w:style>
  <w:style w:type="paragraph" w:customStyle="1" w:styleId="111H3">
    <w:name w:val="1.1.1 H3"/>
    <w:basedOn w:val="Heading3"/>
    <w:link w:val="111H3Char"/>
    <w:qFormat/>
    <w:pPr>
      <w:ind w:hanging="992"/>
    </w:pPr>
  </w:style>
  <w:style w:type="character" w:customStyle="1" w:styleId="30">
    <w:name w:val="标题 3 字符"/>
    <w:link w:val="Heading3"/>
    <w:qFormat/>
    <w:rPr>
      <w:rFonts w:ascii="仿宋" w:eastAsia="黑体" w:hAnsi="仿宋"/>
      <w:bCs/>
      <w:kern w:val="2"/>
      <w:sz w:val="28"/>
      <w:szCs w:val="32"/>
    </w:rPr>
  </w:style>
  <w:style w:type="character" w:customStyle="1" w:styleId="111H3Char">
    <w:name w:val="1.1.1 H3 Char"/>
    <w:basedOn w:val="30"/>
    <w:link w:val="111H3"/>
    <w:qFormat/>
    <w:rPr>
      <w:rFonts w:ascii="仿宋" w:eastAsia="黑体" w:hAnsi="仿宋"/>
      <w:kern w:val="2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C9D9D2-98A4-4731-A5F2-81E2DC2FFF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1077</TotalTime>
  <Pages>2</Pages>
  <Words>382</Words>
  <Characters>452</Characters>
  <Application>Microsoft Office Word</Application>
  <DocSecurity>0</DocSecurity>
  <Lines>4</Lines>
  <Paragraphs>1</Paragraphs>
  <ScaleCrop>false</ScaleCrop>
  <Company/>
  <LinksUpToDate>false</LinksUpToDate>
  <CharactersWithSpaces>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郝宇</cp:lastModifiedBy>
  <cp:revision>43</cp:revision>
  <cp:lastPrinted>2014-04-17T07:57:00Z</cp:lastPrinted>
  <dcterms:created xsi:type="dcterms:W3CDTF">2014-01-13T04:45:00Z</dcterms:created>
  <dcterms:modified xsi:type="dcterms:W3CDTF">2025-07-13T08:30:01Z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663BEBE797D046B5979BB40A838CB29D_12</vt:lpwstr>
  </property>
  <property fmtid="{D5CDD505-2E9C-101B-9397-08002B2CF9AE}" pid="3" name="KSOProductBuildVer">
    <vt:lpwstr>2052-12.1.0.21915</vt:lpwstr>
  </property>
  <property fmtid="{D5CDD505-2E9C-101B-9397-08002B2CF9AE}" pid="4" name="KSOTemplateDocerSaveRecord">
    <vt:lpwstr>eyJoZGlkIjoiMDY5NmFjMmM4ZTljMGJiZDAxN2JmYTc0NGI0NmFiNDgiLCJ1c2VySWQiOiIxMDc1MzgyOSJ9</vt:lpwstr>
  </property>
</Properties>
</file>